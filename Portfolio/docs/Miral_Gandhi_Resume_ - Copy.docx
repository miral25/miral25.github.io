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557E" w14:textId="77777777" w:rsidR="00F03DB3" w:rsidRPr="001E6D5A" w:rsidRDefault="000C6A8C" w:rsidP="00A85BED">
      <w:pPr>
        <w:pBdr>
          <w:bottom w:val="single" w:sz="6" w:space="0" w:color="000000"/>
        </w:pBdr>
        <w:jc w:val="center"/>
        <w:rPr>
          <w:rFonts w:eastAsia="Calibri"/>
          <w:sz w:val="28"/>
          <w:szCs w:val="28"/>
        </w:rPr>
      </w:pPr>
      <w:r w:rsidRPr="001E6D5A">
        <w:rPr>
          <w:rFonts w:eastAsia="Calibri"/>
          <w:b/>
          <w:bCs/>
          <w:caps/>
          <w:sz w:val="28"/>
          <w:szCs w:val="28"/>
        </w:rPr>
        <w:t>MIRAL GANDHI</w:t>
      </w:r>
    </w:p>
    <w:p w14:paraId="58509F17" w14:textId="16F84703" w:rsidR="00F03DB3" w:rsidRPr="004C665B" w:rsidRDefault="00CA4FBF" w:rsidP="00CA4FBF">
      <w:pPr>
        <w:jc w:val="center"/>
        <w:rPr>
          <w:rFonts w:eastAsia="Calibri"/>
          <w:sz w:val="20"/>
          <w:szCs w:val="20"/>
        </w:rPr>
      </w:pPr>
      <w:r w:rsidRPr="004C665B">
        <w:rPr>
          <w:rFonts w:eastAsia="Calibri"/>
          <w:sz w:val="20"/>
          <w:szCs w:val="20"/>
        </w:rPr>
        <w:t xml:space="preserve">Los Angeles, CA  | miral.gandhi4@gmail.com | </w:t>
      </w:r>
      <w:hyperlink r:id="rId6" w:history="1">
        <w:r w:rsidRPr="004C665B">
          <w:rPr>
            <w:rStyle w:val="Hyperlink"/>
            <w:rFonts w:eastAsia="Calibri"/>
            <w:color w:val="auto"/>
            <w:sz w:val="20"/>
            <w:szCs w:val="20"/>
          </w:rPr>
          <w:t>LinkedIn</w:t>
        </w:r>
      </w:hyperlink>
      <w:r w:rsidRPr="004C665B">
        <w:rPr>
          <w:rFonts w:eastAsia="Calibri"/>
          <w:sz w:val="20"/>
          <w:szCs w:val="20"/>
        </w:rPr>
        <w:t xml:space="preserve"> </w:t>
      </w:r>
      <w:r w:rsidR="004C665B" w:rsidRPr="004C665B">
        <w:rPr>
          <w:rFonts w:eastAsia="Calibri"/>
          <w:sz w:val="20"/>
          <w:szCs w:val="20"/>
        </w:rPr>
        <w:t>|</w:t>
      </w:r>
      <w:r w:rsidR="004C665B" w:rsidRPr="004C665B">
        <w:rPr>
          <w:sz w:val="20"/>
          <w:szCs w:val="20"/>
        </w:rPr>
        <w:t xml:space="preserve"> </w:t>
      </w:r>
      <w:hyperlink r:id="rId7" w:history="1">
        <w:r w:rsidR="004C665B" w:rsidRPr="004C665B">
          <w:rPr>
            <w:rStyle w:val="Hyperlink"/>
            <w:color w:val="auto"/>
            <w:sz w:val="20"/>
            <w:szCs w:val="20"/>
          </w:rPr>
          <w:t>GitHub</w:t>
        </w:r>
      </w:hyperlink>
      <w:r w:rsidR="004C665B" w:rsidRPr="004C665B">
        <w:rPr>
          <w:sz w:val="20"/>
          <w:szCs w:val="20"/>
        </w:rPr>
        <w:t xml:space="preserve"> | </w:t>
      </w:r>
      <w:hyperlink r:id="rId8" w:history="1">
        <w:r w:rsidR="004C665B" w:rsidRPr="004C665B">
          <w:rPr>
            <w:rStyle w:val="Hyperlink"/>
            <w:rFonts w:eastAsia="Calibri"/>
            <w:color w:val="auto"/>
            <w:sz w:val="20"/>
            <w:szCs w:val="20"/>
          </w:rPr>
          <w:t>Portfolio</w:t>
        </w:r>
      </w:hyperlink>
    </w:p>
    <w:p w14:paraId="3EAE0F7D" w14:textId="77777777" w:rsidR="00CA4FBF" w:rsidRPr="001E6D5A" w:rsidRDefault="00CA4FBF" w:rsidP="00CA4FBF">
      <w:pPr>
        <w:jc w:val="both"/>
        <w:rPr>
          <w:rFonts w:eastAsia="Calibri"/>
          <w:sz w:val="20"/>
          <w:szCs w:val="20"/>
        </w:rPr>
      </w:pPr>
    </w:p>
    <w:p w14:paraId="27F40B73" w14:textId="77777777" w:rsidR="00F03DB3" w:rsidRPr="001E6D5A" w:rsidRDefault="000C6A8C" w:rsidP="00D04129">
      <w:pPr>
        <w:pBdr>
          <w:bottom w:val="single" w:sz="6" w:space="0" w:color="000000"/>
        </w:pBdr>
        <w:jc w:val="both"/>
        <w:rPr>
          <w:rFonts w:eastAsia="Calibri"/>
          <w:b/>
          <w:bCs/>
          <w:caps/>
          <w:sz w:val="20"/>
          <w:szCs w:val="20"/>
        </w:rPr>
      </w:pPr>
      <w:r w:rsidRPr="001E6D5A">
        <w:rPr>
          <w:rFonts w:eastAsia="Calibri"/>
          <w:b/>
          <w:bCs/>
          <w:caps/>
          <w:sz w:val="20"/>
          <w:szCs w:val="20"/>
        </w:rPr>
        <w:t>education</w:t>
      </w:r>
    </w:p>
    <w:p w14:paraId="5868094D" w14:textId="77777777" w:rsidR="00F03DB3" w:rsidRPr="001E6D5A" w:rsidRDefault="000C6A8C" w:rsidP="00D04129">
      <w:pPr>
        <w:tabs>
          <w:tab w:val="right" w:pos="10800"/>
        </w:tabs>
        <w:jc w:val="both"/>
        <w:rPr>
          <w:rStyle w:val="fs13fw4"/>
          <w:rFonts w:eastAsia="Calibri"/>
          <w:sz w:val="20"/>
          <w:szCs w:val="20"/>
        </w:rPr>
      </w:pPr>
      <w:r w:rsidRPr="001E6D5A">
        <w:rPr>
          <w:rStyle w:val="fs13fw6overflow-hidden"/>
          <w:rFonts w:eastAsia="Calibri"/>
          <w:b/>
          <w:bCs/>
          <w:sz w:val="20"/>
          <w:szCs w:val="20"/>
        </w:rPr>
        <w:t>University of Southern California</w:t>
      </w:r>
      <w:r w:rsidRPr="001E6D5A">
        <w:rPr>
          <w:rStyle w:val="fs13fw4"/>
          <w:rFonts w:eastAsia="Calibri"/>
          <w:sz w:val="20"/>
          <w:szCs w:val="20"/>
        </w:rPr>
        <w:tab/>
      </w:r>
      <w:r w:rsidRPr="001E6D5A">
        <w:rPr>
          <w:rStyle w:val="fs13fw4overflow-hidden"/>
          <w:rFonts w:eastAsia="Calibri"/>
          <w:sz w:val="20"/>
          <w:szCs w:val="20"/>
        </w:rPr>
        <w:t>Los Angeles, CA</w:t>
      </w:r>
    </w:p>
    <w:p w14:paraId="2A39B69A" w14:textId="1D570720" w:rsidR="00F03DB3" w:rsidRPr="001E6D5A" w:rsidRDefault="00CA059C" w:rsidP="00D04129">
      <w:pPr>
        <w:tabs>
          <w:tab w:val="right" w:pos="10800"/>
        </w:tabs>
        <w:jc w:val="both"/>
        <w:rPr>
          <w:rStyle w:val="fs13fw4overflow-hidden"/>
          <w:rFonts w:eastAsia="Calibri"/>
          <w:sz w:val="20"/>
          <w:szCs w:val="20"/>
        </w:rPr>
      </w:pPr>
      <w:r w:rsidRPr="001E6D5A">
        <w:rPr>
          <w:rStyle w:val="fs13fw6overflow-hidden"/>
          <w:rFonts w:eastAsia="Calibri"/>
          <w:b/>
          <w:bCs/>
          <w:sz w:val="20"/>
          <w:szCs w:val="20"/>
        </w:rPr>
        <w:t>Master of Science in Computer Science</w:t>
      </w:r>
      <w:r w:rsidR="00367782" w:rsidRPr="001E6D5A">
        <w:rPr>
          <w:rStyle w:val="fs13fw6overflow-hidden"/>
          <w:rFonts w:eastAsia="Calibri"/>
          <w:b/>
          <w:bCs/>
          <w:sz w:val="20"/>
          <w:szCs w:val="20"/>
        </w:rPr>
        <w:t xml:space="preserve"> (GPA: 3.</w:t>
      </w:r>
      <w:r w:rsidR="00CA4FBF">
        <w:rPr>
          <w:rStyle w:val="fs13fw6overflow-hidden"/>
          <w:rFonts w:eastAsia="Calibri"/>
          <w:b/>
          <w:bCs/>
          <w:sz w:val="20"/>
          <w:szCs w:val="20"/>
        </w:rPr>
        <w:t>7</w:t>
      </w:r>
      <w:r w:rsidR="00367782" w:rsidRPr="001E6D5A">
        <w:rPr>
          <w:rStyle w:val="fs13fw6overflow-hidden"/>
          <w:rFonts w:eastAsia="Calibri"/>
          <w:b/>
          <w:bCs/>
          <w:sz w:val="20"/>
          <w:szCs w:val="20"/>
        </w:rPr>
        <w:t>/4.0)</w:t>
      </w:r>
      <w:r w:rsidR="000C6A8C" w:rsidRPr="001E6D5A">
        <w:rPr>
          <w:rStyle w:val="fs13fw4"/>
          <w:rFonts w:eastAsia="Calibri"/>
          <w:sz w:val="20"/>
          <w:szCs w:val="20"/>
        </w:rPr>
        <w:tab/>
      </w:r>
      <w:r w:rsidR="003A48A3" w:rsidRPr="001E6D5A">
        <w:rPr>
          <w:rStyle w:val="fs13fw4overflow-hidden"/>
          <w:rFonts w:eastAsia="Calibri"/>
          <w:sz w:val="20"/>
          <w:szCs w:val="20"/>
        </w:rPr>
        <w:t>Aug</w:t>
      </w:r>
      <w:r w:rsidR="000C6A8C" w:rsidRPr="001E6D5A">
        <w:rPr>
          <w:rStyle w:val="fs13fw4overflow-hidden"/>
          <w:rFonts w:eastAsia="Calibri"/>
          <w:sz w:val="20"/>
          <w:szCs w:val="20"/>
        </w:rPr>
        <w:t xml:space="preserve"> 2023</w:t>
      </w:r>
      <w:r w:rsidR="002031A9" w:rsidRPr="001E6D5A">
        <w:rPr>
          <w:rStyle w:val="fs13fw4overflow-hidden"/>
          <w:rFonts w:eastAsia="Calibri"/>
          <w:sz w:val="20"/>
          <w:szCs w:val="20"/>
        </w:rPr>
        <w:t xml:space="preserve"> </w:t>
      </w:r>
      <w:r w:rsidR="003A708A" w:rsidRPr="001E6D5A">
        <w:rPr>
          <w:rStyle w:val="fs13fw4overflow-hidden"/>
          <w:rFonts w:eastAsia="Calibri"/>
          <w:sz w:val="20"/>
          <w:szCs w:val="20"/>
        </w:rPr>
        <w:t>-</w:t>
      </w:r>
      <w:r w:rsidR="002031A9" w:rsidRPr="001E6D5A">
        <w:rPr>
          <w:rStyle w:val="fs13fw4overflow-hidden"/>
          <w:rFonts w:eastAsia="Calibri"/>
          <w:sz w:val="20"/>
          <w:szCs w:val="20"/>
        </w:rPr>
        <w:t xml:space="preserve"> </w:t>
      </w:r>
      <w:r w:rsidR="00BB507F" w:rsidRPr="001E6D5A">
        <w:rPr>
          <w:rStyle w:val="fs13fw4overflow-hidden"/>
          <w:rFonts w:eastAsia="Calibri"/>
          <w:sz w:val="20"/>
          <w:szCs w:val="20"/>
        </w:rPr>
        <w:t>May 2025</w:t>
      </w:r>
    </w:p>
    <w:p w14:paraId="51C11803" w14:textId="58B24203" w:rsidR="00EA7B1B" w:rsidRPr="00CA4FBF" w:rsidRDefault="003E320D" w:rsidP="00D04129">
      <w:pPr>
        <w:tabs>
          <w:tab w:val="right" w:pos="10800"/>
        </w:tabs>
        <w:jc w:val="both"/>
        <w:rPr>
          <w:sz w:val="20"/>
          <w:szCs w:val="20"/>
        </w:rPr>
      </w:pPr>
      <w:r w:rsidRPr="00CA4FBF">
        <w:rPr>
          <w:rStyle w:val="fs13fw4overflow-hidden"/>
          <w:rFonts w:eastAsia="Calibri"/>
          <w:sz w:val="20"/>
          <w:szCs w:val="20"/>
        </w:rPr>
        <w:t xml:space="preserve">Coursework: Web Technologies, </w:t>
      </w:r>
      <w:r w:rsidR="00472938" w:rsidRPr="00CA4FBF">
        <w:rPr>
          <w:rFonts w:eastAsia="Calibri"/>
          <w:sz w:val="20"/>
          <w:szCs w:val="20"/>
        </w:rPr>
        <w:t xml:space="preserve">Machine Learning, Information Retrieval, </w:t>
      </w:r>
      <w:r w:rsidR="008D08FF" w:rsidRPr="00CA4FBF">
        <w:rPr>
          <w:sz w:val="20"/>
          <w:szCs w:val="20"/>
        </w:rPr>
        <w:t xml:space="preserve">Database Systems, </w:t>
      </w:r>
      <w:r w:rsidR="009216E1" w:rsidRPr="00CA4FBF">
        <w:rPr>
          <w:rStyle w:val="fs13fw4overflow-hidden"/>
          <w:rFonts w:eastAsia="Calibri"/>
          <w:sz w:val="20"/>
          <w:szCs w:val="20"/>
        </w:rPr>
        <w:t>Analysis of Algorithms</w:t>
      </w:r>
    </w:p>
    <w:p w14:paraId="23833113" w14:textId="77777777" w:rsidR="00196324" w:rsidRDefault="00196324" w:rsidP="00D04129">
      <w:pPr>
        <w:tabs>
          <w:tab w:val="right" w:pos="10800"/>
        </w:tabs>
        <w:jc w:val="both"/>
        <w:rPr>
          <w:rStyle w:val="fs13fw6overflow-hidden"/>
          <w:rFonts w:eastAsia="Calibri"/>
          <w:b/>
          <w:bCs/>
          <w:sz w:val="20"/>
          <w:szCs w:val="20"/>
        </w:rPr>
      </w:pPr>
    </w:p>
    <w:p w14:paraId="5487C411" w14:textId="613759F7" w:rsidR="00F03DB3" w:rsidRPr="001E6D5A" w:rsidRDefault="000C6A8C" w:rsidP="00D04129">
      <w:pPr>
        <w:tabs>
          <w:tab w:val="right" w:pos="10800"/>
        </w:tabs>
        <w:jc w:val="both"/>
        <w:rPr>
          <w:rStyle w:val="fs13fw4"/>
          <w:rFonts w:eastAsia="Calibri"/>
          <w:sz w:val="20"/>
          <w:szCs w:val="20"/>
        </w:rPr>
      </w:pPr>
      <w:r w:rsidRPr="001E6D5A">
        <w:rPr>
          <w:rStyle w:val="fs13fw6overflow-hidden"/>
          <w:rFonts w:eastAsia="Calibri"/>
          <w:b/>
          <w:bCs/>
          <w:sz w:val="20"/>
          <w:szCs w:val="20"/>
        </w:rPr>
        <w:t>University of Mumbai</w:t>
      </w:r>
      <w:r w:rsidRPr="001E6D5A">
        <w:rPr>
          <w:rStyle w:val="fs13fw4"/>
          <w:rFonts w:eastAsia="Calibri"/>
          <w:sz w:val="20"/>
          <w:szCs w:val="20"/>
        </w:rPr>
        <w:tab/>
      </w:r>
      <w:proofErr w:type="spellStart"/>
      <w:r w:rsidRPr="001E6D5A">
        <w:rPr>
          <w:rStyle w:val="fs13fw4overflow-hidden"/>
          <w:rFonts w:eastAsia="Calibri"/>
          <w:sz w:val="20"/>
          <w:szCs w:val="20"/>
        </w:rPr>
        <w:t>Mumbai</w:t>
      </w:r>
      <w:proofErr w:type="spellEnd"/>
      <w:r w:rsidRPr="001E6D5A">
        <w:rPr>
          <w:rStyle w:val="fs13fw4overflow-hidden"/>
          <w:rFonts w:eastAsia="Calibri"/>
          <w:sz w:val="20"/>
          <w:szCs w:val="20"/>
        </w:rPr>
        <w:t>, India</w:t>
      </w:r>
    </w:p>
    <w:p w14:paraId="7779ACF9" w14:textId="06314421" w:rsidR="00F03DB3" w:rsidRPr="001E6D5A" w:rsidRDefault="00CA059C" w:rsidP="00D04129">
      <w:pPr>
        <w:tabs>
          <w:tab w:val="right" w:pos="10800"/>
        </w:tabs>
        <w:jc w:val="both"/>
        <w:rPr>
          <w:rStyle w:val="fs13fw4overflow-hidden"/>
          <w:rFonts w:eastAsia="Calibri"/>
          <w:sz w:val="20"/>
          <w:szCs w:val="20"/>
        </w:rPr>
      </w:pPr>
      <w:r w:rsidRPr="001E6D5A">
        <w:rPr>
          <w:rStyle w:val="fs13fw6overflow-hidden"/>
          <w:rFonts w:eastAsia="Calibri"/>
          <w:b/>
          <w:bCs/>
          <w:sz w:val="20"/>
          <w:szCs w:val="20"/>
        </w:rPr>
        <w:t>Bachelor of Engineering in Computer Engineering</w:t>
      </w:r>
      <w:r w:rsidR="00367782" w:rsidRPr="001E6D5A">
        <w:rPr>
          <w:rStyle w:val="fs13fw6overflow-hidden"/>
          <w:rFonts w:eastAsia="Calibri"/>
          <w:b/>
          <w:bCs/>
          <w:sz w:val="20"/>
          <w:szCs w:val="20"/>
        </w:rPr>
        <w:t xml:space="preserve"> (CGPA: 3.9/4.0)</w:t>
      </w:r>
      <w:r w:rsidR="000C6A8C" w:rsidRPr="001E6D5A">
        <w:rPr>
          <w:rStyle w:val="fs13fw4"/>
          <w:rFonts w:eastAsia="Calibri"/>
          <w:sz w:val="20"/>
          <w:szCs w:val="20"/>
        </w:rPr>
        <w:tab/>
      </w:r>
      <w:r w:rsidR="003A48A3" w:rsidRPr="001E6D5A">
        <w:rPr>
          <w:rStyle w:val="fs13fw4overflow-hidden"/>
          <w:rFonts w:eastAsia="Calibri"/>
          <w:sz w:val="20"/>
          <w:szCs w:val="20"/>
        </w:rPr>
        <w:t>Aug</w:t>
      </w:r>
      <w:r w:rsidR="000C6A8C" w:rsidRPr="001E6D5A">
        <w:rPr>
          <w:rStyle w:val="fs13fw4overflow-hidden"/>
          <w:rFonts w:eastAsia="Calibri"/>
          <w:sz w:val="20"/>
          <w:szCs w:val="20"/>
        </w:rPr>
        <w:t xml:space="preserve"> 2018</w:t>
      </w:r>
      <w:r w:rsidR="002031A9" w:rsidRPr="001E6D5A">
        <w:rPr>
          <w:rStyle w:val="fs13fw4overflow-hidden"/>
          <w:rFonts w:eastAsia="Calibri"/>
          <w:sz w:val="20"/>
          <w:szCs w:val="20"/>
        </w:rPr>
        <w:t xml:space="preserve"> </w:t>
      </w:r>
      <w:r w:rsidR="003853B7" w:rsidRPr="001E6D5A">
        <w:rPr>
          <w:rStyle w:val="fs13fw4overflow-hidden"/>
          <w:rFonts w:eastAsia="Calibri"/>
          <w:sz w:val="20"/>
          <w:szCs w:val="20"/>
        </w:rPr>
        <w:t>-</w:t>
      </w:r>
      <w:r w:rsidR="002031A9" w:rsidRPr="001E6D5A">
        <w:rPr>
          <w:rStyle w:val="fs13fw4overflow-hidden"/>
          <w:rFonts w:eastAsia="Calibri"/>
          <w:sz w:val="20"/>
          <w:szCs w:val="20"/>
        </w:rPr>
        <w:t xml:space="preserve"> </w:t>
      </w:r>
      <w:r w:rsidR="000C6A8C" w:rsidRPr="001E6D5A">
        <w:rPr>
          <w:rStyle w:val="fs13fw4overflow-hidden"/>
          <w:rFonts w:eastAsia="Calibri"/>
          <w:sz w:val="20"/>
          <w:szCs w:val="20"/>
        </w:rPr>
        <w:t>June 202</w:t>
      </w:r>
      <w:r w:rsidR="008E4696" w:rsidRPr="001E6D5A">
        <w:rPr>
          <w:rStyle w:val="fs13fw4overflow-hidden"/>
          <w:rFonts w:eastAsia="Calibri"/>
          <w:sz w:val="20"/>
          <w:szCs w:val="20"/>
        </w:rPr>
        <w:t>1</w:t>
      </w:r>
    </w:p>
    <w:p w14:paraId="04755819" w14:textId="056CF70A" w:rsidR="008E4696" w:rsidRPr="001E6D5A" w:rsidRDefault="008E4696" w:rsidP="00D04129">
      <w:pPr>
        <w:tabs>
          <w:tab w:val="right" w:pos="10800"/>
        </w:tabs>
        <w:jc w:val="both"/>
        <w:rPr>
          <w:rStyle w:val="fs13fw4"/>
          <w:sz w:val="20"/>
          <w:szCs w:val="20"/>
        </w:rPr>
      </w:pPr>
      <w:r w:rsidRPr="001E6D5A">
        <w:rPr>
          <w:rStyle w:val="fs13fw4overflow-hidden"/>
          <w:rFonts w:eastAsia="Calibri"/>
          <w:sz w:val="20"/>
          <w:szCs w:val="20"/>
        </w:rPr>
        <w:t xml:space="preserve">Coursework: </w:t>
      </w:r>
      <w:r w:rsidR="009333A8" w:rsidRPr="001E6D5A">
        <w:rPr>
          <w:rStyle w:val="fs13fw4overflow-hidden"/>
          <w:rFonts w:eastAsia="Calibri"/>
          <w:sz w:val="20"/>
          <w:szCs w:val="20"/>
        </w:rPr>
        <w:t xml:space="preserve">Data Structures, </w:t>
      </w:r>
      <w:r w:rsidRPr="001E6D5A">
        <w:rPr>
          <w:rStyle w:val="fs13fw4overflow-hidden"/>
          <w:rFonts w:eastAsia="Calibri"/>
          <w:sz w:val="20"/>
          <w:szCs w:val="20"/>
        </w:rPr>
        <w:t xml:space="preserve">Object Oriented </w:t>
      </w:r>
      <w:r w:rsidR="00AB1079" w:rsidRPr="001E6D5A">
        <w:rPr>
          <w:rStyle w:val="fs13fw4overflow-hidden"/>
          <w:rFonts w:eastAsia="Calibri"/>
          <w:sz w:val="20"/>
          <w:szCs w:val="20"/>
        </w:rPr>
        <w:t>Design</w:t>
      </w:r>
      <w:r w:rsidRPr="001E6D5A">
        <w:rPr>
          <w:rStyle w:val="fs13fw4overflow-hidden"/>
          <w:rFonts w:eastAsia="Calibri"/>
          <w:sz w:val="20"/>
          <w:szCs w:val="20"/>
        </w:rPr>
        <w:t xml:space="preserve">, </w:t>
      </w:r>
      <w:r w:rsidR="00721768" w:rsidRPr="001E6D5A">
        <w:rPr>
          <w:rStyle w:val="fs13fw4overflow-hidden"/>
          <w:rFonts w:eastAsia="Calibri"/>
          <w:sz w:val="20"/>
          <w:szCs w:val="20"/>
        </w:rPr>
        <w:t>Operating System</w:t>
      </w:r>
      <w:r w:rsidR="003F48AC" w:rsidRPr="001E6D5A">
        <w:rPr>
          <w:rStyle w:val="fs13fw4overflow-hidden"/>
          <w:rFonts w:eastAsia="Calibri"/>
          <w:sz w:val="20"/>
          <w:szCs w:val="20"/>
        </w:rPr>
        <w:t>, Distributed Systems</w:t>
      </w:r>
      <w:r w:rsidR="005B7072" w:rsidRPr="001E6D5A">
        <w:rPr>
          <w:rStyle w:val="fs13fw4overflow-hidden"/>
          <w:rFonts w:eastAsia="Calibri"/>
          <w:sz w:val="20"/>
          <w:szCs w:val="20"/>
        </w:rPr>
        <w:t xml:space="preserve">, </w:t>
      </w:r>
      <w:r w:rsidR="006A4277">
        <w:rPr>
          <w:rStyle w:val="fs13fw4overflow-hidden"/>
          <w:rFonts w:eastAsia="Calibri"/>
          <w:sz w:val="20"/>
          <w:szCs w:val="20"/>
        </w:rPr>
        <w:t>Cloud Computing</w:t>
      </w:r>
      <w:r w:rsidR="00B172B9">
        <w:rPr>
          <w:rStyle w:val="fs13fw4overflow-hidden"/>
          <w:rFonts w:eastAsia="Calibri"/>
          <w:sz w:val="20"/>
          <w:szCs w:val="20"/>
        </w:rPr>
        <w:t>, AI</w:t>
      </w:r>
    </w:p>
    <w:p w14:paraId="533E670F" w14:textId="77777777" w:rsidR="00FA455D" w:rsidRPr="001E6D5A" w:rsidRDefault="00FA455D" w:rsidP="00D04129">
      <w:pPr>
        <w:jc w:val="both"/>
        <w:rPr>
          <w:rFonts w:eastAsia="Calibri"/>
          <w:sz w:val="20"/>
          <w:szCs w:val="20"/>
        </w:rPr>
      </w:pPr>
    </w:p>
    <w:p w14:paraId="0B708AC9" w14:textId="5AAC2007" w:rsidR="00F03DB3" w:rsidRPr="001E6D5A" w:rsidRDefault="000C6A8C" w:rsidP="00D04129">
      <w:pPr>
        <w:pBdr>
          <w:bottom w:val="single" w:sz="6" w:space="0" w:color="000000"/>
        </w:pBdr>
        <w:jc w:val="both"/>
        <w:rPr>
          <w:rFonts w:eastAsia="Calibri"/>
          <w:b/>
          <w:bCs/>
          <w:caps/>
          <w:sz w:val="20"/>
          <w:szCs w:val="20"/>
        </w:rPr>
      </w:pPr>
      <w:r w:rsidRPr="001E6D5A">
        <w:rPr>
          <w:rFonts w:eastAsia="Calibri"/>
          <w:b/>
          <w:bCs/>
          <w:caps/>
          <w:sz w:val="20"/>
          <w:szCs w:val="20"/>
        </w:rPr>
        <w:t>experience</w:t>
      </w:r>
    </w:p>
    <w:p w14:paraId="0BD5ABA8" w14:textId="77777777" w:rsidR="00303E89" w:rsidRPr="001E6D5A" w:rsidRDefault="00303E89" w:rsidP="004C665B">
      <w:pPr>
        <w:pStyle w:val="ListParagraph"/>
        <w:ind w:left="0"/>
        <w:jc w:val="both"/>
        <w:rPr>
          <w:rFonts w:eastAsia="Calibri"/>
          <w:sz w:val="20"/>
          <w:szCs w:val="20"/>
        </w:rPr>
      </w:pPr>
      <w:r w:rsidRPr="001E6D5A">
        <w:rPr>
          <w:rStyle w:val="fs13fw6overflow-hidden"/>
          <w:rFonts w:eastAsia="Calibri"/>
          <w:b/>
          <w:bCs/>
          <w:sz w:val="20"/>
          <w:szCs w:val="20"/>
        </w:rPr>
        <w:t xml:space="preserve">University of Southern California </w:t>
      </w:r>
      <w:r w:rsidRPr="001E6D5A">
        <w:rPr>
          <w:rFonts w:eastAsia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Pr="001E6D5A">
        <w:rPr>
          <w:rFonts w:eastAsia="Calibri"/>
          <w:sz w:val="20"/>
          <w:szCs w:val="20"/>
        </w:rPr>
        <w:t xml:space="preserve">Los Angeles, CA </w:t>
      </w:r>
    </w:p>
    <w:p w14:paraId="1F270CB2" w14:textId="6E43DF78" w:rsidR="00303E89" w:rsidRPr="001E6D5A" w:rsidRDefault="00303E89" w:rsidP="004C665B">
      <w:pPr>
        <w:pStyle w:val="ListParagraph"/>
        <w:ind w:left="0"/>
        <w:jc w:val="both"/>
        <w:rPr>
          <w:rFonts w:eastAsia="Calibri"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 xml:space="preserve">Digital Student Assistant - </w:t>
      </w:r>
      <w:r w:rsidRPr="001E6D5A">
        <w:rPr>
          <w:rFonts w:eastAsia="Calibri"/>
          <w:b/>
          <w:bCs/>
          <w:sz w:val="20"/>
          <w:szCs w:val="20"/>
        </w:rPr>
        <w:t xml:space="preserve">Front End Developer                                                                                                    </w:t>
      </w:r>
      <w:r w:rsidRPr="001E6D5A">
        <w:rPr>
          <w:rFonts w:eastAsia="Calibri"/>
          <w:sz w:val="20"/>
          <w:szCs w:val="20"/>
        </w:rPr>
        <w:t xml:space="preserve">Oct 2024 </w:t>
      </w:r>
      <w:r w:rsidR="004C665B">
        <w:rPr>
          <w:rFonts w:eastAsia="Calibri"/>
          <w:sz w:val="20"/>
          <w:szCs w:val="20"/>
        </w:rPr>
        <w:t>-</w:t>
      </w:r>
      <w:r w:rsidRPr="001E6D5A">
        <w:rPr>
          <w:rFonts w:eastAsia="Calibri"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>Apr 2025</w:t>
      </w:r>
    </w:p>
    <w:p w14:paraId="381ED923" w14:textId="77777777" w:rsidR="00303E89" w:rsidRPr="00B172B9" w:rsidRDefault="00303E89" w:rsidP="004C665B">
      <w:pPr>
        <w:pStyle w:val="ListParagraph"/>
        <w:numPr>
          <w:ilvl w:val="0"/>
          <w:numId w:val="42"/>
        </w:numPr>
        <w:jc w:val="both"/>
        <w:rPr>
          <w:rFonts w:eastAsia="Calibri"/>
          <w:sz w:val="20"/>
          <w:szCs w:val="20"/>
        </w:rPr>
      </w:pPr>
      <w:r w:rsidRPr="00B172B9">
        <w:rPr>
          <w:rFonts w:eastAsia="Calibri"/>
          <w:sz w:val="20"/>
          <w:szCs w:val="20"/>
        </w:rPr>
        <w:t>Designed and developed scalable web pages using HTML5, CSS3, and JavaScript, enhancing USC’s fundraising platform</w:t>
      </w:r>
    </w:p>
    <w:p w14:paraId="127CF0B4" w14:textId="77777777" w:rsidR="00303E89" w:rsidRPr="00B172B9" w:rsidRDefault="00303E89" w:rsidP="004C665B">
      <w:pPr>
        <w:pStyle w:val="ListParagraph"/>
        <w:numPr>
          <w:ilvl w:val="0"/>
          <w:numId w:val="42"/>
        </w:numPr>
        <w:jc w:val="both"/>
        <w:rPr>
          <w:rFonts w:eastAsia="Calibri"/>
          <w:sz w:val="20"/>
          <w:szCs w:val="20"/>
        </w:rPr>
      </w:pPr>
      <w:r w:rsidRPr="00B172B9">
        <w:rPr>
          <w:rFonts w:eastAsia="Calibri"/>
          <w:sz w:val="20"/>
          <w:szCs w:val="20"/>
        </w:rPr>
        <w:t>Built responsive, interactive landing pages with real-time donation tracking, improving engagement for 50,000+ users</w:t>
      </w:r>
    </w:p>
    <w:p w14:paraId="1B8F7053" w14:textId="3EA38046" w:rsidR="00303E89" w:rsidRDefault="00303E89" w:rsidP="004C665B">
      <w:pPr>
        <w:pStyle w:val="ListParagraph"/>
        <w:numPr>
          <w:ilvl w:val="0"/>
          <w:numId w:val="42"/>
        </w:numPr>
        <w:jc w:val="both"/>
        <w:rPr>
          <w:rFonts w:eastAsia="Calibri"/>
          <w:sz w:val="20"/>
          <w:szCs w:val="20"/>
        </w:rPr>
      </w:pPr>
      <w:r w:rsidRPr="00B172B9">
        <w:rPr>
          <w:rFonts w:eastAsia="Calibri"/>
          <w:sz w:val="20"/>
          <w:szCs w:val="20"/>
        </w:rPr>
        <w:t>Worked with USC’s custom-built CMS to design and optimize digital fundraising campaigns that helped raise $150,000+</w:t>
      </w:r>
    </w:p>
    <w:p w14:paraId="09716028" w14:textId="77777777" w:rsidR="004C665B" w:rsidRDefault="004C665B" w:rsidP="004C665B">
      <w:pPr>
        <w:jc w:val="both"/>
        <w:rPr>
          <w:rFonts w:eastAsia="Calibri"/>
          <w:sz w:val="20"/>
          <w:szCs w:val="20"/>
        </w:rPr>
      </w:pPr>
    </w:p>
    <w:p w14:paraId="4C98D155" w14:textId="4C13AFE3" w:rsidR="004C665B" w:rsidRPr="00B07C2C" w:rsidRDefault="004C665B" w:rsidP="004C665B">
      <w:pPr>
        <w:pStyle w:val="ListParagraph"/>
        <w:ind w:left="0"/>
        <w:jc w:val="both"/>
        <w:rPr>
          <w:rFonts w:eastAsia="Calibri"/>
          <w:b/>
          <w:bCs/>
          <w:sz w:val="20"/>
          <w:szCs w:val="20"/>
        </w:rPr>
      </w:pPr>
      <w:r w:rsidRPr="00B07C2C">
        <w:rPr>
          <w:rFonts w:eastAsia="Calibri"/>
          <w:b/>
          <w:bCs/>
          <w:sz w:val="20"/>
          <w:szCs w:val="20"/>
        </w:rPr>
        <w:t xml:space="preserve">USC GRIDS </w:t>
      </w:r>
      <w:r>
        <w:rPr>
          <w:rFonts w:eastAsia="Calibr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</w:t>
      </w:r>
      <w:r w:rsidRPr="001E6D5A">
        <w:rPr>
          <w:rStyle w:val="fs13fw4overflow-hidden"/>
          <w:rFonts w:eastAsia="Calibri"/>
          <w:sz w:val="20"/>
          <w:szCs w:val="20"/>
        </w:rPr>
        <w:t>Los Angeles,</w:t>
      </w:r>
      <w:r>
        <w:rPr>
          <w:rStyle w:val="fs13fw4overflow-hidden"/>
          <w:rFonts w:eastAsia="Calibri"/>
          <w:sz w:val="20"/>
          <w:szCs w:val="20"/>
        </w:rPr>
        <w:t xml:space="preserve"> CA</w:t>
      </w:r>
      <w:r w:rsidRPr="00B07C2C">
        <w:rPr>
          <w:rFonts w:eastAsia="Calibri"/>
          <w:b/>
          <w:bCs/>
          <w:sz w:val="20"/>
          <w:szCs w:val="20"/>
        </w:rPr>
        <w:t xml:space="preserve">                                    </w:t>
      </w:r>
    </w:p>
    <w:p w14:paraId="1DA384D8" w14:textId="37E91218" w:rsidR="004C665B" w:rsidRPr="00B07C2C" w:rsidRDefault="004C665B" w:rsidP="004C665B">
      <w:pPr>
        <w:pStyle w:val="ListParagraph"/>
        <w:ind w:left="0"/>
        <w:jc w:val="both"/>
        <w:rPr>
          <w:rFonts w:eastAsia="Calibri"/>
          <w:b/>
          <w:bCs/>
          <w:sz w:val="20"/>
          <w:szCs w:val="20"/>
        </w:rPr>
      </w:pPr>
      <w:r w:rsidRPr="00B07C2C">
        <w:rPr>
          <w:rFonts w:eastAsia="Calibri"/>
          <w:b/>
          <w:bCs/>
          <w:sz w:val="20"/>
          <w:szCs w:val="20"/>
        </w:rPr>
        <w:t xml:space="preserve">Web Developer and E-board member                                                                                                                   </w:t>
      </w:r>
      <w:r>
        <w:rPr>
          <w:rFonts w:eastAsia="Calibri"/>
          <w:b/>
          <w:bCs/>
          <w:sz w:val="20"/>
          <w:szCs w:val="20"/>
        </w:rPr>
        <w:t xml:space="preserve">   </w:t>
      </w:r>
      <w:r w:rsidRPr="00B07C2C">
        <w:rPr>
          <w:rFonts w:eastAsia="Calibri"/>
          <w:b/>
          <w:bCs/>
          <w:sz w:val="20"/>
          <w:szCs w:val="20"/>
        </w:rPr>
        <w:t xml:space="preserve"> </w:t>
      </w:r>
      <w:r w:rsidRPr="00B07C2C">
        <w:rPr>
          <w:rFonts w:eastAsia="Calibri"/>
          <w:sz w:val="20"/>
          <w:szCs w:val="20"/>
        </w:rPr>
        <w:t xml:space="preserve">Feb 2024 </w:t>
      </w:r>
      <w:r>
        <w:rPr>
          <w:rFonts w:eastAsia="Calibri"/>
          <w:sz w:val="20"/>
          <w:szCs w:val="20"/>
        </w:rPr>
        <w:t>-</w:t>
      </w:r>
      <w:r w:rsidRPr="00B07C2C">
        <w:rPr>
          <w:rFonts w:eastAsia="Calibri"/>
          <w:sz w:val="20"/>
          <w:szCs w:val="20"/>
        </w:rPr>
        <w:t xml:space="preserve"> May 2024</w:t>
      </w:r>
    </w:p>
    <w:p w14:paraId="252C1994" w14:textId="77777777" w:rsidR="004C665B" w:rsidRPr="00B07C2C" w:rsidRDefault="004C665B" w:rsidP="004C665B">
      <w:pPr>
        <w:pStyle w:val="ListParagraph"/>
        <w:numPr>
          <w:ilvl w:val="0"/>
          <w:numId w:val="8"/>
        </w:numPr>
        <w:jc w:val="both"/>
        <w:rPr>
          <w:rFonts w:eastAsia="Calibri"/>
          <w:sz w:val="20"/>
          <w:szCs w:val="20"/>
        </w:rPr>
      </w:pPr>
      <w:r w:rsidRPr="00B07C2C">
        <w:rPr>
          <w:rFonts w:eastAsia="Calibri"/>
          <w:sz w:val="20"/>
          <w:szCs w:val="20"/>
        </w:rPr>
        <w:t xml:space="preserve">Revamped committee website using HTML, CSS &amp; TypeScript, optimizing performance &amp; </w:t>
      </w:r>
      <w:r>
        <w:rPr>
          <w:rFonts w:eastAsia="Calibri"/>
          <w:sz w:val="20"/>
          <w:szCs w:val="20"/>
        </w:rPr>
        <w:t>increasing</w:t>
      </w:r>
      <w:r w:rsidRPr="00B07C2C">
        <w:rPr>
          <w:rFonts w:eastAsia="Calibri"/>
          <w:sz w:val="20"/>
          <w:szCs w:val="20"/>
        </w:rPr>
        <w:t xml:space="preserve"> user engagement by 20%</w:t>
      </w:r>
    </w:p>
    <w:p w14:paraId="27AA5558" w14:textId="27DE04B4" w:rsidR="004C665B" w:rsidRPr="004C665B" w:rsidRDefault="004C665B" w:rsidP="004C665B">
      <w:pPr>
        <w:pStyle w:val="ListParagraph"/>
        <w:numPr>
          <w:ilvl w:val="0"/>
          <w:numId w:val="8"/>
        </w:numPr>
        <w:jc w:val="both"/>
        <w:rPr>
          <w:rFonts w:eastAsia="Calibri"/>
          <w:sz w:val="20"/>
          <w:szCs w:val="20"/>
        </w:rPr>
      </w:pPr>
      <w:r w:rsidRPr="004C665B">
        <w:rPr>
          <w:rFonts w:eastAsia="Calibri"/>
          <w:sz w:val="20"/>
          <w:szCs w:val="20"/>
        </w:rPr>
        <w:t>Partnered with stakeholders to define and implement scalable features, ensuring continuous platform improvements</w:t>
      </w:r>
    </w:p>
    <w:p w14:paraId="4AD2961D" w14:textId="77777777" w:rsidR="00303E89" w:rsidRDefault="00303E89" w:rsidP="004C665B">
      <w:pPr>
        <w:tabs>
          <w:tab w:val="right" w:pos="10800"/>
        </w:tabs>
        <w:jc w:val="both"/>
        <w:rPr>
          <w:rStyle w:val="fs13fw6overflow-hidden"/>
          <w:rFonts w:eastAsia="Calibri"/>
          <w:b/>
          <w:bCs/>
          <w:sz w:val="20"/>
          <w:szCs w:val="20"/>
        </w:rPr>
      </w:pPr>
    </w:p>
    <w:p w14:paraId="19C367BB" w14:textId="68D4E7EE" w:rsidR="00884740" w:rsidRPr="001E6D5A" w:rsidRDefault="00884740" w:rsidP="004C665B">
      <w:pPr>
        <w:tabs>
          <w:tab w:val="right" w:pos="10800"/>
        </w:tabs>
        <w:jc w:val="both"/>
        <w:rPr>
          <w:rStyle w:val="fs13fw4"/>
          <w:rFonts w:eastAsia="Calibri"/>
          <w:sz w:val="20"/>
          <w:szCs w:val="20"/>
        </w:rPr>
      </w:pPr>
      <w:r w:rsidRPr="001E6D5A">
        <w:rPr>
          <w:rStyle w:val="fs13fw6overflow-hidden"/>
          <w:rFonts w:eastAsia="Calibri"/>
          <w:b/>
          <w:bCs/>
          <w:sz w:val="20"/>
          <w:szCs w:val="20"/>
        </w:rPr>
        <w:t>JPMorgan Chase and Co.</w:t>
      </w:r>
      <w:r w:rsidRPr="001E6D5A">
        <w:rPr>
          <w:rStyle w:val="fs13fw4"/>
          <w:rFonts w:eastAsia="Calibri"/>
          <w:sz w:val="20"/>
          <w:szCs w:val="20"/>
        </w:rPr>
        <w:tab/>
      </w:r>
      <w:r w:rsidRPr="001E6D5A">
        <w:rPr>
          <w:rStyle w:val="fs13fw4overflow-hidden"/>
          <w:rFonts w:eastAsia="Calibri"/>
          <w:sz w:val="20"/>
          <w:szCs w:val="20"/>
        </w:rPr>
        <w:t>Mumbai, India</w:t>
      </w:r>
    </w:p>
    <w:p w14:paraId="786F265B" w14:textId="7F4562D8" w:rsidR="00884740" w:rsidRPr="001E6D5A" w:rsidRDefault="00884740" w:rsidP="004C665B">
      <w:pPr>
        <w:tabs>
          <w:tab w:val="right" w:pos="10800"/>
        </w:tabs>
        <w:jc w:val="both"/>
        <w:rPr>
          <w:rStyle w:val="fs13fw4"/>
          <w:rFonts w:eastAsia="Calibri"/>
          <w:sz w:val="20"/>
          <w:szCs w:val="20"/>
        </w:rPr>
      </w:pPr>
      <w:r w:rsidRPr="001E6D5A">
        <w:rPr>
          <w:rStyle w:val="fs13fw6overflow-hidden"/>
          <w:rFonts w:eastAsia="Calibri"/>
          <w:b/>
          <w:bCs/>
          <w:sz w:val="20"/>
          <w:szCs w:val="20"/>
        </w:rPr>
        <w:t>Software Engineer II</w:t>
      </w:r>
      <w:r w:rsidRPr="001E6D5A">
        <w:rPr>
          <w:rStyle w:val="fs13fw4"/>
          <w:rFonts w:eastAsia="Calibri"/>
          <w:sz w:val="20"/>
          <w:szCs w:val="20"/>
        </w:rPr>
        <w:tab/>
      </w:r>
      <w:r w:rsidR="005A01D1" w:rsidRPr="001E6D5A">
        <w:rPr>
          <w:rStyle w:val="fs13fw4overflow-hidden"/>
          <w:rFonts w:eastAsia="Calibri"/>
          <w:sz w:val="20"/>
          <w:szCs w:val="20"/>
        </w:rPr>
        <w:t>July</w:t>
      </w:r>
      <w:r w:rsidRPr="001E6D5A">
        <w:rPr>
          <w:rStyle w:val="fs13fw4overflow-hidden"/>
          <w:rFonts w:eastAsia="Calibri"/>
          <w:sz w:val="20"/>
          <w:szCs w:val="20"/>
        </w:rPr>
        <w:t xml:space="preserve"> 202</w:t>
      </w:r>
      <w:r w:rsidR="005A01D1" w:rsidRPr="001E6D5A">
        <w:rPr>
          <w:rStyle w:val="fs13fw4overflow-hidden"/>
          <w:rFonts w:eastAsia="Calibri"/>
          <w:sz w:val="20"/>
          <w:szCs w:val="20"/>
        </w:rPr>
        <w:t>1</w:t>
      </w:r>
      <w:r w:rsidRPr="001E6D5A">
        <w:rPr>
          <w:rStyle w:val="fs13fw4overflow-hidden"/>
          <w:rFonts w:eastAsia="Calibri"/>
          <w:sz w:val="20"/>
          <w:szCs w:val="20"/>
        </w:rPr>
        <w:t xml:space="preserve"> - June 2023</w:t>
      </w:r>
    </w:p>
    <w:p w14:paraId="1A348183" w14:textId="0926C967" w:rsidR="004D1607" w:rsidRPr="00716090" w:rsidRDefault="004D1607" w:rsidP="004C665B">
      <w:pPr>
        <w:pStyle w:val="ListParagraph"/>
        <w:numPr>
          <w:ilvl w:val="0"/>
          <w:numId w:val="26"/>
        </w:numPr>
        <w:jc w:val="both"/>
        <w:rPr>
          <w:rFonts w:eastAsia="Calibri"/>
          <w:sz w:val="20"/>
          <w:szCs w:val="20"/>
        </w:rPr>
      </w:pPr>
      <w:r w:rsidRPr="004D1607">
        <w:rPr>
          <w:rFonts w:eastAsia="Calibri"/>
          <w:sz w:val="20"/>
          <w:szCs w:val="20"/>
        </w:rPr>
        <w:t xml:space="preserve">Led </w:t>
      </w:r>
      <w:r w:rsidR="00B172B9">
        <w:rPr>
          <w:rFonts w:eastAsia="Calibri"/>
          <w:sz w:val="20"/>
          <w:szCs w:val="20"/>
        </w:rPr>
        <w:t>development</w:t>
      </w:r>
      <w:r w:rsidRPr="004D1607">
        <w:rPr>
          <w:rFonts w:eastAsia="Calibri"/>
          <w:sz w:val="20"/>
          <w:szCs w:val="20"/>
        </w:rPr>
        <w:t xml:space="preserve"> and implementation of 27+ new application features using Java and Spring Boot, collaborating with Operations, Production Management, and Client Onboarding teams while adhering to enterprise coding standards</w:t>
      </w:r>
    </w:p>
    <w:p w14:paraId="7F4F649D" w14:textId="1F7F61F1" w:rsidR="004D1607" w:rsidRPr="00C65888" w:rsidRDefault="004D1607" w:rsidP="004C665B">
      <w:pPr>
        <w:pStyle w:val="ListParagraph"/>
        <w:numPr>
          <w:ilvl w:val="0"/>
          <w:numId w:val="26"/>
        </w:numPr>
        <w:jc w:val="both"/>
        <w:rPr>
          <w:rFonts w:eastAsia="Calibri"/>
          <w:sz w:val="20"/>
          <w:szCs w:val="20"/>
        </w:rPr>
      </w:pPr>
      <w:r w:rsidRPr="004D1607">
        <w:rPr>
          <w:rFonts w:eastAsia="Calibri"/>
          <w:sz w:val="20"/>
          <w:szCs w:val="20"/>
        </w:rPr>
        <w:t>Conducted and participated in code reviews, managed Bitbucket repositories, and streamlined build processes to ship 5 production releases and maintain high code quality</w:t>
      </w:r>
    </w:p>
    <w:p w14:paraId="61727D10" w14:textId="62772AEC" w:rsidR="004D1607" w:rsidRDefault="004D1607" w:rsidP="004C665B">
      <w:pPr>
        <w:pStyle w:val="ListParagraph"/>
        <w:numPr>
          <w:ilvl w:val="0"/>
          <w:numId w:val="26"/>
        </w:numPr>
        <w:jc w:val="both"/>
        <w:rPr>
          <w:rFonts w:eastAsia="Calibri"/>
          <w:sz w:val="20"/>
          <w:szCs w:val="20"/>
        </w:rPr>
      </w:pPr>
      <w:r w:rsidRPr="004D1607">
        <w:rPr>
          <w:rFonts w:eastAsia="Calibri"/>
          <w:sz w:val="20"/>
          <w:szCs w:val="20"/>
        </w:rPr>
        <w:t>Owned full software development lifecycle (SDLC) for 4 fintech SWIFT Payments AMH applications across DEV, QA, UAT, and PROD environments, leveraging Gradle, Jenkins CI/CD pipelines, and ServiceNow to deliver scalable solutions</w:t>
      </w:r>
    </w:p>
    <w:p w14:paraId="036C80CF" w14:textId="04AC3192" w:rsidR="00CB0259" w:rsidRPr="004D1607" w:rsidRDefault="00CB0259" w:rsidP="004C665B">
      <w:pPr>
        <w:pStyle w:val="ListParagraph"/>
        <w:numPr>
          <w:ilvl w:val="0"/>
          <w:numId w:val="26"/>
        </w:numPr>
        <w:jc w:val="both"/>
        <w:rPr>
          <w:rFonts w:eastAsia="Calibri"/>
          <w:sz w:val="20"/>
          <w:szCs w:val="20"/>
        </w:rPr>
      </w:pPr>
      <w:r w:rsidRPr="00242753">
        <w:rPr>
          <w:sz w:val="20"/>
          <w:szCs w:val="20"/>
        </w:rPr>
        <w:t xml:space="preserve">Developed automated test strategies and unit/functional tests using JUnit, driving up code coverage by 30% </w:t>
      </w:r>
    </w:p>
    <w:p w14:paraId="1C42D2C4" w14:textId="2F66C9C8" w:rsidR="004D1607" w:rsidRPr="00242753" w:rsidRDefault="00CB0259" w:rsidP="004C665B">
      <w:pPr>
        <w:pStyle w:val="ListParagraph"/>
        <w:numPr>
          <w:ilvl w:val="0"/>
          <w:numId w:val="26"/>
        </w:numPr>
        <w:jc w:val="both"/>
        <w:rPr>
          <w:rFonts w:eastAsia="Calibri"/>
          <w:sz w:val="20"/>
          <w:szCs w:val="20"/>
        </w:rPr>
      </w:pPr>
      <w:r w:rsidRPr="004D1607">
        <w:rPr>
          <w:rFonts w:eastAsia="Calibri"/>
          <w:sz w:val="20"/>
          <w:szCs w:val="20"/>
        </w:rPr>
        <w:t xml:space="preserve">Analyzed and resolved </w:t>
      </w:r>
      <w:r w:rsidR="004D1607" w:rsidRPr="004D1607">
        <w:rPr>
          <w:rFonts w:eastAsia="Calibri"/>
          <w:sz w:val="20"/>
          <w:szCs w:val="20"/>
        </w:rPr>
        <w:t>11+</w:t>
      </w:r>
      <w:r w:rsidRPr="004D1607">
        <w:rPr>
          <w:rFonts w:eastAsia="Calibri"/>
          <w:sz w:val="20"/>
          <w:szCs w:val="20"/>
        </w:rPr>
        <w:t xml:space="preserve"> critical technical issues, including patching security vulnerabilities and </w:t>
      </w:r>
      <w:r w:rsidR="004D1607" w:rsidRPr="004D1607">
        <w:rPr>
          <w:rFonts w:eastAsia="Calibri"/>
          <w:sz w:val="20"/>
          <w:szCs w:val="20"/>
        </w:rPr>
        <w:t xml:space="preserve">enhancing </w:t>
      </w:r>
      <w:r w:rsidRPr="004D1607">
        <w:rPr>
          <w:rFonts w:eastAsia="Calibri"/>
          <w:sz w:val="20"/>
          <w:szCs w:val="20"/>
        </w:rPr>
        <w:t xml:space="preserve">encryption algorithms, </w:t>
      </w:r>
      <w:r w:rsidR="004D1607" w:rsidRPr="004D1607">
        <w:rPr>
          <w:rFonts w:eastAsia="Calibri"/>
          <w:sz w:val="20"/>
          <w:szCs w:val="20"/>
        </w:rPr>
        <w:t>reducing live production incidents by 35% during monthly on-call rotations</w:t>
      </w:r>
    </w:p>
    <w:p w14:paraId="12D80AE0" w14:textId="77777777" w:rsidR="00B172B9" w:rsidRPr="00B172B9" w:rsidRDefault="00B172B9" w:rsidP="004C665B">
      <w:pPr>
        <w:pStyle w:val="ListParagraph"/>
        <w:numPr>
          <w:ilvl w:val="0"/>
          <w:numId w:val="26"/>
        </w:numPr>
        <w:jc w:val="both"/>
        <w:rPr>
          <w:rFonts w:eastAsia="Calibri"/>
          <w:sz w:val="20"/>
          <w:szCs w:val="20"/>
        </w:rPr>
      </w:pPr>
      <w:r w:rsidRPr="00B172B9">
        <w:rPr>
          <w:rFonts w:eastAsia="Calibri"/>
          <w:sz w:val="20"/>
          <w:szCs w:val="20"/>
        </w:rPr>
        <w:t>Boosted team productivity by 40% by leveraging Atlassian tools (JIRA, Confluence, Bitbucket) and Scrum methodologies for agile project management, tracking, and documentation</w:t>
      </w:r>
    </w:p>
    <w:p w14:paraId="044FAD13" w14:textId="77777777" w:rsidR="007755DC" w:rsidRPr="001E6D5A" w:rsidRDefault="007755DC" w:rsidP="007755DC">
      <w:pPr>
        <w:jc w:val="both"/>
        <w:rPr>
          <w:rFonts w:eastAsia="Calibri"/>
          <w:sz w:val="20"/>
          <w:szCs w:val="20"/>
        </w:rPr>
      </w:pPr>
    </w:p>
    <w:p w14:paraId="7E3EF26D" w14:textId="782E0732" w:rsidR="00CB5824" w:rsidRPr="001E6D5A" w:rsidRDefault="000C6A8C" w:rsidP="0073601B">
      <w:pPr>
        <w:pBdr>
          <w:bottom w:val="single" w:sz="6" w:space="0" w:color="000000"/>
        </w:pBdr>
        <w:jc w:val="both"/>
        <w:rPr>
          <w:rFonts w:eastAsia="Calibri"/>
          <w:b/>
          <w:bCs/>
          <w:caps/>
          <w:sz w:val="20"/>
          <w:szCs w:val="20"/>
        </w:rPr>
      </w:pPr>
      <w:r w:rsidRPr="001E6D5A">
        <w:rPr>
          <w:rFonts w:eastAsia="Calibri"/>
          <w:b/>
          <w:bCs/>
          <w:caps/>
          <w:sz w:val="20"/>
          <w:szCs w:val="20"/>
        </w:rPr>
        <w:t>projects</w:t>
      </w:r>
      <w:r w:rsidR="00726140" w:rsidRPr="001E6D5A">
        <w:rPr>
          <w:rFonts w:eastAsia="Calibri"/>
          <w:b/>
          <w:bCs/>
          <w:caps/>
          <w:sz w:val="20"/>
          <w:szCs w:val="20"/>
        </w:rPr>
        <w:t xml:space="preserve"> and Publication</w:t>
      </w:r>
    </w:p>
    <w:p w14:paraId="35BF0153" w14:textId="3E938CED" w:rsidR="00884740" w:rsidRPr="001E6D5A" w:rsidRDefault="004124EC" w:rsidP="004C665B">
      <w:pPr>
        <w:jc w:val="both"/>
        <w:rPr>
          <w:rFonts w:eastAsia="Calibri"/>
          <w:sz w:val="20"/>
          <w:szCs w:val="20"/>
        </w:rPr>
      </w:pPr>
      <w:r w:rsidRPr="001E6D5A">
        <w:rPr>
          <w:rFonts w:eastAsia="Calibri"/>
          <w:b/>
          <w:bCs/>
          <w:sz w:val="20"/>
          <w:szCs w:val="20"/>
        </w:rPr>
        <w:t xml:space="preserve">eBay </w:t>
      </w:r>
      <w:r w:rsidR="00884740" w:rsidRPr="001E6D5A">
        <w:rPr>
          <w:rFonts w:eastAsia="Calibri"/>
          <w:b/>
          <w:bCs/>
          <w:sz w:val="20"/>
          <w:szCs w:val="20"/>
        </w:rPr>
        <w:t xml:space="preserve">Product Search </w:t>
      </w:r>
      <w:r w:rsidRPr="001E6D5A">
        <w:rPr>
          <w:rFonts w:eastAsia="Calibri"/>
          <w:b/>
          <w:bCs/>
          <w:sz w:val="20"/>
          <w:szCs w:val="20"/>
        </w:rPr>
        <w:t>Website and Android App</w:t>
      </w:r>
      <w:r w:rsidR="00884740" w:rsidRPr="001E6D5A">
        <w:rPr>
          <w:rFonts w:eastAsia="Calibri"/>
          <w:sz w:val="20"/>
          <w:szCs w:val="20"/>
        </w:rPr>
        <w:t xml:space="preserve"> </w:t>
      </w:r>
      <w:r w:rsidR="0087581F" w:rsidRPr="001E6D5A">
        <w:rPr>
          <w:rFonts w:eastAsia="Calibri"/>
          <w:sz w:val="20"/>
          <w:szCs w:val="20"/>
        </w:rPr>
        <w:t>|</w:t>
      </w:r>
      <w:r w:rsidR="00884740" w:rsidRPr="001E6D5A">
        <w:rPr>
          <w:rFonts w:eastAsia="Calibri"/>
          <w:sz w:val="20"/>
          <w:szCs w:val="20"/>
        </w:rPr>
        <w:t xml:space="preserve"> Angular, Node.js, Typescript, HTML5, CSS3, </w:t>
      </w:r>
      <w:r w:rsidRPr="001E6D5A">
        <w:rPr>
          <w:rFonts w:eastAsia="Calibri"/>
          <w:sz w:val="20"/>
          <w:szCs w:val="20"/>
        </w:rPr>
        <w:t>Androi</w:t>
      </w:r>
      <w:r w:rsidR="002604BB">
        <w:rPr>
          <w:rFonts w:eastAsia="Calibri"/>
          <w:sz w:val="20"/>
          <w:szCs w:val="20"/>
        </w:rPr>
        <w:t>d</w:t>
      </w:r>
      <w:r w:rsidRPr="001E6D5A">
        <w:rPr>
          <w:rFonts w:eastAsia="Calibri"/>
          <w:sz w:val="20"/>
          <w:szCs w:val="20"/>
        </w:rPr>
        <w:t>, Java</w:t>
      </w:r>
      <w:r w:rsidR="00110A73" w:rsidRPr="001E6D5A">
        <w:rPr>
          <w:rFonts w:eastAsia="Calibri"/>
          <w:sz w:val="20"/>
          <w:szCs w:val="20"/>
        </w:rPr>
        <w:t>, Python</w:t>
      </w:r>
      <w:r w:rsidR="002604BB">
        <w:rPr>
          <w:rFonts w:eastAsia="Calibri"/>
          <w:sz w:val="20"/>
          <w:szCs w:val="20"/>
        </w:rPr>
        <w:t>, JSON</w:t>
      </w:r>
    </w:p>
    <w:p w14:paraId="112F13F7" w14:textId="77777777" w:rsidR="00CA4FBF" w:rsidRDefault="00CA4FBF" w:rsidP="004C665B">
      <w:pPr>
        <w:pStyle w:val="ListParagraph"/>
        <w:numPr>
          <w:ilvl w:val="0"/>
          <w:numId w:val="27"/>
        </w:numPr>
        <w:jc w:val="both"/>
        <w:rPr>
          <w:rFonts w:eastAsia="Calibri"/>
          <w:sz w:val="20"/>
          <w:szCs w:val="20"/>
        </w:rPr>
      </w:pPr>
      <w:r w:rsidRPr="008209B7">
        <w:rPr>
          <w:rFonts w:eastAsia="Calibri"/>
          <w:sz w:val="20"/>
          <w:szCs w:val="20"/>
        </w:rPr>
        <w:t>Designed a responsive web application using Angular and Node.js to fetch and display eBay product listings via a REST API</w:t>
      </w:r>
    </w:p>
    <w:p w14:paraId="561D95AA" w14:textId="77777777" w:rsidR="00CA4FBF" w:rsidRPr="008209B7" w:rsidRDefault="00CA4FBF" w:rsidP="004C665B">
      <w:pPr>
        <w:pStyle w:val="ListParagraph"/>
        <w:numPr>
          <w:ilvl w:val="0"/>
          <w:numId w:val="27"/>
        </w:numPr>
        <w:jc w:val="both"/>
        <w:rPr>
          <w:rFonts w:eastAsia="Calibri"/>
          <w:sz w:val="20"/>
          <w:szCs w:val="20"/>
        </w:rPr>
      </w:pPr>
      <w:r w:rsidRPr="008209B7">
        <w:rPr>
          <w:rFonts w:eastAsia="Calibri"/>
          <w:sz w:val="20"/>
          <w:szCs w:val="20"/>
        </w:rPr>
        <w:t>Implemented a MongoDB database to store user wish lists and deployed the application on Google Cloud Platform (GCP)</w:t>
      </w:r>
    </w:p>
    <w:p w14:paraId="480377AB" w14:textId="77777777" w:rsidR="00CA4FBF" w:rsidRDefault="00CA4FBF" w:rsidP="004C665B">
      <w:pPr>
        <w:pStyle w:val="ListParagraph"/>
        <w:numPr>
          <w:ilvl w:val="0"/>
          <w:numId w:val="27"/>
        </w:numPr>
        <w:jc w:val="both"/>
        <w:rPr>
          <w:rFonts w:eastAsia="Calibri"/>
          <w:sz w:val="20"/>
          <w:szCs w:val="20"/>
        </w:rPr>
      </w:pPr>
      <w:r w:rsidRPr="008209B7">
        <w:rPr>
          <w:rFonts w:eastAsia="Calibri"/>
          <w:sz w:val="20"/>
          <w:szCs w:val="20"/>
        </w:rPr>
        <w:t>Created a companion Android app in Android Studio (Java), integrating backend services with Node.js to enable eBay product searches, wish list management, and seamless item sharing on Facebook</w:t>
      </w:r>
    </w:p>
    <w:p w14:paraId="5DE69B43" w14:textId="77777777" w:rsidR="004C665B" w:rsidRDefault="004C665B" w:rsidP="004C665B">
      <w:pPr>
        <w:jc w:val="both"/>
        <w:rPr>
          <w:rFonts w:eastAsia="Calibri"/>
          <w:sz w:val="20"/>
          <w:szCs w:val="20"/>
        </w:rPr>
      </w:pPr>
    </w:p>
    <w:p w14:paraId="1F1E5F35" w14:textId="77777777" w:rsidR="00176B8E" w:rsidRPr="00270024" w:rsidRDefault="00176B8E" w:rsidP="00176B8E">
      <w:pPr>
        <w:jc w:val="both"/>
        <w:rPr>
          <w:sz w:val="20"/>
          <w:szCs w:val="20"/>
        </w:rPr>
      </w:pPr>
      <w:r w:rsidRPr="00270024">
        <w:rPr>
          <w:b/>
          <w:bCs/>
          <w:sz w:val="20"/>
          <w:szCs w:val="20"/>
        </w:rPr>
        <w:t xml:space="preserve">Drug Information Project – Web-Based Drug Lookup Tool | </w:t>
      </w:r>
      <w:r w:rsidRPr="00270024">
        <w:rPr>
          <w:sz w:val="20"/>
          <w:szCs w:val="20"/>
        </w:rPr>
        <w:t xml:space="preserve">React, </w:t>
      </w:r>
      <w:r>
        <w:rPr>
          <w:sz w:val="20"/>
          <w:szCs w:val="20"/>
        </w:rPr>
        <w:t xml:space="preserve">Python, </w:t>
      </w:r>
      <w:r w:rsidRPr="00270024">
        <w:rPr>
          <w:sz w:val="20"/>
          <w:szCs w:val="20"/>
        </w:rPr>
        <w:t xml:space="preserve">Flask, AWS EC2, Nginx, Gunicorn, </w:t>
      </w:r>
      <w:r>
        <w:rPr>
          <w:sz w:val="20"/>
          <w:szCs w:val="20"/>
        </w:rPr>
        <w:t>Elastic IP</w:t>
      </w:r>
    </w:p>
    <w:p w14:paraId="6B3725C7" w14:textId="77777777" w:rsidR="00176B8E" w:rsidRPr="002F5CF2" w:rsidRDefault="00176B8E" w:rsidP="00176B8E">
      <w:pPr>
        <w:pStyle w:val="ListParagraph"/>
        <w:numPr>
          <w:ilvl w:val="0"/>
          <w:numId w:val="43"/>
        </w:numPr>
        <w:jc w:val="both"/>
        <w:rPr>
          <w:sz w:val="20"/>
          <w:szCs w:val="20"/>
        </w:rPr>
      </w:pPr>
      <w:r w:rsidRPr="002F5CF2">
        <w:rPr>
          <w:sz w:val="20"/>
          <w:szCs w:val="20"/>
        </w:rPr>
        <w:t xml:space="preserve">Developed and deployed a full-stack drug search platform handling 10,000+ real-time queries via </w:t>
      </w:r>
      <w:proofErr w:type="spellStart"/>
      <w:r w:rsidRPr="002F5CF2">
        <w:rPr>
          <w:sz w:val="20"/>
          <w:szCs w:val="20"/>
        </w:rPr>
        <w:t>OpenFDA</w:t>
      </w:r>
      <w:proofErr w:type="spellEnd"/>
      <w:r w:rsidRPr="002F5CF2">
        <w:rPr>
          <w:sz w:val="20"/>
          <w:szCs w:val="20"/>
        </w:rPr>
        <w:t xml:space="preserve"> API, with a React frontend and Flask backend hosted on AWS EC2 using Nginx and Gunicorn</w:t>
      </w:r>
    </w:p>
    <w:p w14:paraId="3DB145F8" w14:textId="77777777" w:rsidR="00176B8E" w:rsidRPr="002F5CF2" w:rsidRDefault="00176B8E" w:rsidP="00176B8E">
      <w:pPr>
        <w:pStyle w:val="ListParagraph"/>
        <w:numPr>
          <w:ilvl w:val="0"/>
          <w:numId w:val="43"/>
        </w:numPr>
        <w:jc w:val="both"/>
        <w:rPr>
          <w:sz w:val="20"/>
          <w:szCs w:val="20"/>
        </w:rPr>
      </w:pPr>
      <w:r w:rsidRPr="002F5CF2">
        <w:rPr>
          <w:sz w:val="20"/>
          <w:szCs w:val="20"/>
        </w:rPr>
        <w:t>Built a responsive frontend with advanced search by name and alphabet, improving lookup speed and user efficiency by 40%</w:t>
      </w:r>
    </w:p>
    <w:p w14:paraId="54D60C8A" w14:textId="77777777" w:rsidR="00176B8E" w:rsidRPr="00270024" w:rsidRDefault="00176B8E" w:rsidP="00176B8E">
      <w:pPr>
        <w:pStyle w:val="ListParagraph"/>
        <w:numPr>
          <w:ilvl w:val="0"/>
          <w:numId w:val="43"/>
        </w:numPr>
        <w:jc w:val="both"/>
        <w:rPr>
          <w:sz w:val="20"/>
          <w:szCs w:val="20"/>
        </w:rPr>
      </w:pPr>
      <w:r w:rsidRPr="002F5CF2">
        <w:rPr>
          <w:sz w:val="20"/>
          <w:szCs w:val="20"/>
        </w:rPr>
        <w:t>Integrated a field-based query chatbot and detailed drug info pages, increasing user engagement and average session time by 30%</w:t>
      </w:r>
    </w:p>
    <w:p w14:paraId="2447944B" w14:textId="77777777" w:rsidR="004C665B" w:rsidRDefault="004C665B" w:rsidP="004C665B">
      <w:pPr>
        <w:jc w:val="both"/>
        <w:rPr>
          <w:rFonts w:eastAsia="Calibri"/>
          <w:sz w:val="20"/>
          <w:szCs w:val="20"/>
        </w:rPr>
      </w:pPr>
    </w:p>
    <w:p w14:paraId="036B44BA" w14:textId="77777777" w:rsidR="004C665B" w:rsidRPr="00B07C2C" w:rsidRDefault="004C665B" w:rsidP="004C665B">
      <w:pPr>
        <w:jc w:val="both"/>
        <w:rPr>
          <w:sz w:val="20"/>
          <w:szCs w:val="20"/>
        </w:rPr>
      </w:pPr>
      <w:r w:rsidRPr="00B07C2C">
        <w:rPr>
          <w:b/>
          <w:bCs/>
          <w:sz w:val="20"/>
          <w:szCs w:val="20"/>
        </w:rPr>
        <w:t>Grow Slide (Unity 2D Platformer Game)</w:t>
      </w:r>
      <w:r w:rsidRPr="00B07C2C">
        <w:rPr>
          <w:sz w:val="20"/>
          <w:szCs w:val="20"/>
        </w:rPr>
        <w:t xml:space="preserve"> | Unity, C#, WebGL</w:t>
      </w:r>
    </w:p>
    <w:p w14:paraId="45384DB7" w14:textId="77777777" w:rsidR="004C665B" w:rsidRPr="00B07C2C" w:rsidRDefault="004C665B" w:rsidP="004C665B">
      <w:pPr>
        <w:pStyle w:val="ListParagraph"/>
        <w:numPr>
          <w:ilvl w:val="0"/>
          <w:numId w:val="9"/>
        </w:numPr>
        <w:jc w:val="both"/>
        <w:rPr>
          <w:sz w:val="20"/>
          <w:szCs w:val="20"/>
        </w:rPr>
      </w:pPr>
      <w:r w:rsidRPr="00B07C2C">
        <w:rPr>
          <w:sz w:val="20"/>
          <w:szCs w:val="20"/>
        </w:rPr>
        <w:t xml:space="preserve">Designed and </w:t>
      </w:r>
      <w:r>
        <w:rPr>
          <w:sz w:val="20"/>
          <w:szCs w:val="20"/>
        </w:rPr>
        <w:t>a</w:t>
      </w:r>
      <w:r w:rsidRPr="000F5E07">
        <w:rPr>
          <w:sz w:val="20"/>
          <w:szCs w:val="20"/>
        </w:rPr>
        <w:t xml:space="preserve">rchitected </w:t>
      </w:r>
      <w:r w:rsidRPr="00B07C2C">
        <w:rPr>
          <w:sz w:val="20"/>
          <w:szCs w:val="20"/>
        </w:rPr>
        <w:t>a 2D platformer game with innovative gravity mechanics, enabling players to strategically shrink and expand a controllable ball to solve movement puzzles.</w:t>
      </w:r>
    </w:p>
    <w:p w14:paraId="1C0A3D86" w14:textId="77777777" w:rsidR="004C665B" w:rsidRPr="00B07C2C" w:rsidRDefault="004C665B" w:rsidP="004C665B">
      <w:pPr>
        <w:pStyle w:val="ListParagraph"/>
        <w:numPr>
          <w:ilvl w:val="0"/>
          <w:numId w:val="9"/>
        </w:numPr>
        <w:jc w:val="both"/>
        <w:rPr>
          <w:sz w:val="20"/>
          <w:szCs w:val="20"/>
        </w:rPr>
      </w:pPr>
      <w:r w:rsidRPr="00B07C2C">
        <w:rPr>
          <w:sz w:val="20"/>
          <w:szCs w:val="20"/>
        </w:rPr>
        <w:t>Integrated dynamic gameplay elements, such as collecting keys to unlock levels, improving user engagement and experience.</w:t>
      </w:r>
    </w:p>
    <w:p w14:paraId="4FE70190" w14:textId="77777777" w:rsidR="004C665B" w:rsidRDefault="004C665B" w:rsidP="004C665B">
      <w:pPr>
        <w:pStyle w:val="ListParagraph"/>
        <w:numPr>
          <w:ilvl w:val="0"/>
          <w:numId w:val="9"/>
        </w:numPr>
        <w:jc w:val="both"/>
        <w:rPr>
          <w:sz w:val="20"/>
          <w:szCs w:val="20"/>
        </w:rPr>
      </w:pPr>
      <w:r w:rsidRPr="00B07C2C">
        <w:rPr>
          <w:sz w:val="20"/>
          <w:szCs w:val="20"/>
        </w:rPr>
        <w:t>Published game using WebGL, ensuring cross-platform accessibility and high performance</w:t>
      </w:r>
    </w:p>
    <w:p w14:paraId="6C33E0E1" w14:textId="77777777" w:rsidR="004C665B" w:rsidRDefault="004C665B" w:rsidP="004C665B">
      <w:pPr>
        <w:jc w:val="both"/>
        <w:rPr>
          <w:sz w:val="20"/>
          <w:szCs w:val="20"/>
        </w:rPr>
      </w:pPr>
    </w:p>
    <w:p w14:paraId="1D470356" w14:textId="77777777" w:rsidR="004C665B" w:rsidRPr="00B07C2C" w:rsidRDefault="004C665B" w:rsidP="004C665B">
      <w:pPr>
        <w:jc w:val="both"/>
        <w:rPr>
          <w:rFonts w:eastAsia="Calibri"/>
          <w:sz w:val="20"/>
          <w:szCs w:val="20"/>
        </w:rPr>
      </w:pPr>
      <w:r w:rsidRPr="00B07C2C">
        <w:rPr>
          <w:rFonts w:eastAsia="Calibri"/>
          <w:b/>
          <w:bCs/>
          <w:sz w:val="20"/>
          <w:szCs w:val="20"/>
        </w:rPr>
        <w:t>Fine Dine with Augmented Reality (AR) – Mobile App</w:t>
      </w:r>
      <w:r w:rsidRPr="00B07C2C">
        <w:rPr>
          <w:rFonts w:eastAsia="Calibri"/>
          <w:sz w:val="20"/>
          <w:szCs w:val="20"/>
        </w:rPr>
        <w:t xml:space="preserve"> | Unity, Vuforia, Blender</w:t>
      </w:r>
    </w:p>
    <w:p w14:paraId="4857CDC9" w14:textId="77777777" w:rsidR="004C665B" w:rsidRPr="00B07C2C" w:rsidRDefault="004C665B" w:rsidP="004C665B">
      <w:pPr>
        <w:pStyle w:val="ListParagraph"/>
        <w:numPr>
          <w:ilvl w:val="0"/>
          <w:numId w:val="2"/>
        </w:numPr>
        <w:jc w:val="both"/>
        <w:rPr>
          <w:rFonts w:eastAsia="Calibri"/>
          <w:sz w:val="20"/>
          <w:szCs w:val="20"/>
        </w:rPr>
      </w:pPr>
      <w:r w:rsidRPr="00B07C2C">
        <w:rPr>
          <w:rFonts w:eastAsia="Calibri"/>
          <w:sz w:val="20"/>
          <w:szCs w:val="20"/>
        </w:rPr>
        <w:t>Developed an AR-based restaurant app</w:t>
      </w:r>
      <w:r>
        <w:rPr>
          <w:rFonts w:eastAsia="Calibri"/>
          <w:sz w:val="20"/>
          <w:szCs w:val="20"/>
        </w:rPr>
        <w:t>,</w:t>
      </w:r>
      <w:r w:rsidRPr="00B07C2C">
        <w:rPr>
          <w:rFonts w:eastAsia="Calibri"/>
          <w:sz w:val="20"/>
          <w:szCs w:val="20"/>
        </w:rPr>
        <w:t xml:space="preserve"> </w:t>
      </w:r>
      <w:r>
        <w:rPr>
          <w:rFonts w:eastAsia="Calibri"/>
          <w:sz w:val="20"/>
          <w:szCs w:val="20"/>
        </w:rPr>
        <w:t>b</w:t>
      </w:r>
      <w:r w:rsidRPr="000B3894">
        <w:rPr>
          <w:rFonts w:eastAsia="Calibri"/>
          <w:sz w:val="20"/>
          <w:szCs w:val="20"/>
        </w:rPr>
        <w:t xml:space="preserve">oosting </w:t>
      </w:r>
      <w:r w:rsidRPr="00B07C2C">
        <w:rPr>
          <w:rFonts w:eastAsia="Calibri"/>
          <w:sz w:val="20"/>
          <w:szCs w:val="20"/>
        </w:rPr>
        <w:t>customer satisfaction by 20%, allowing users to explore 3D visuals of dishes and ingredients through digital or physical menu scans, complete with interactive feedback mechanisms</w:t>
      </w:r>
    </w:p>
    <w:p w14:paraId="6B7E8629" w14:textId="77777777" w:rsidR="004C665B" w:rsidRDefault="004C665B" w:rsidP="004C665B">
      <w:pPr>
        <w:pStyle w:val="ListParagraph"/>
        <w:numPr>
          <w:ilvl w:val="0"/>
          <w:numId w:val="2"/>
        </w:numPr>
        <w:jc w:val="both"/>
        <w:rPr>
          <w:rFonts w:eastAsia="Calibri"/>
          <w:sz w:val="20"/>
          <w:szCs w:val="20"/>
        </w:rPr>
      </w:pPr>
      <w:r w:rsidRPr="00162998">
        <w:rPr>
          <w:rFonts w:eastAsia="Calibri"/>
          <w:b/>
          <w:bCs/>
          <w:sz w:val="20"/>
          <w:szCs w:val="20"/>
        </w:rPr>
        <w:t>Publication</w:t>
      </w:r>
      <w:r w:rsidRPr="00162998">
        <w:rPr>
          <w:rFonts w:eastAsia="Calibri"/>
          <w:sz w:val="20"/>
          <w:szCs w:val="20"/>
        </w:rPr>
        <w:t>: Gandhi, M., et al. “Augmented Reality Based Interactive Mobile Application for Restaurants.” ACE 2021</w:t>
      </w:r>
    </w:p>
    <w:p w14:paraId="4DB3BD20" w14:textId="77777777" w:rsidR="004C665B" w:rsidRPr="004C665B" w:rsidRDefault="004C665B" w:rsidP="004C665B">
      <w:pPr>
        <w:jc w:val="both"/>
        <w:rPr>
          <w:rFonts w:eastAsia="Calibri"/>
          <w:sz w:val="20"/>
          <w:szCs w:val="20"/>
        </w:rPr>
      </w:pPr>
    </w:p>
    <w:p w14:paraId="312F89F4" w14:textId="77777777" w:rsidR="004C665B" w:rsidRPr="00716090" w:rsidRDefault="004C665B" w:rsidP="004C665B">
      <w:pPr>
        <w:jc w:val="both"/>
        <w:rPr>
          <w:sz w:val="20"/>
          <w:szCs w:val="20"/>
        </w:rPr>
      </w:pPr>
      <w:r w:rsidRPr="00716090">
        <w:rPr>
          <w:b/>
          <w:bCs/>
          <w:sz w:val="20"/>
          <w:szCs w:val="20"/>
        </w:rPr>
        <w:t>Predicting Customer Churn in Bank using ANN</w:t>
      </w:r>
      <w:r w:rsidRPr="00716090">
        <w:rPr>
          <w:sz w:val="20"/>
          <w:szCs w:val="20"/>
        </w:rPr>
        <w:t xml:space="preserve"> | Python, NumPy, Keras, TensorFlow, </w:t>
      </w:r>
      <w:r>
        <w:rPr>
          <w:sz w:val="20"/>
          <w:szCs w:val="20"/>
        </w:rPr>
        <w:t>Scikit-learn</w:t>
      </w:r>
      <w:r w:rsidRPr="00716090">
        <w:rPr>
          <w:sz w:val="20"/>
          <w:szCs w:val="20"/>
        </w:rPr>
        <w:t>, Pandas</w:t>
      </w:r>
    </w:p>
    <w:p w14:paraId="07CC2BE3" w14:textId="77777777" w:rsidR="004C665B" w:rsidRPr="00716090" w:rsidRDefault="004C665B" w:rsidP="004C665B">
      <w:pPr>
        <w:pStyle w:val="ListParagraph"/>
        <w:numPr>
          <w:ilvl w:val="0"/>
          <w:numId w:val="39"/>
        </w:numPr>
        <w:jc w:val="both"/>
        <w:rPr>
          <w:sz w:val="20"/>
          <w:szCs w:val="20"/>
        </w:rPr>
      </w:pPr>
      <w:r w:rsidRPr="00716090">
        <w:rPr>
          <w:sz w:val="20"/>
          <w:szCs w:val="20"/>
        </w:rPr>
        <w:t>Created a predictive model using Artificial Neural Networks (ANN), classifying customer attrition rates in a bank with an accuracy of 86.31% and visualizing Neural Networks for clear interpretation and insights</w:t>
      </w:r>
    </w:p>
    <w:p w14:paraId="72C351DD" w14:textId="77777777" w:rsidR="00716090" w:rsidRDefault="00716090" w:rsidP="004C665B">
      <w:pPr>
        <w:jc w:val="both"/>
        <w:rPr>
          <w:sz w:val="20"/>
          <w:szCs w:val="20"/>
        </w:rPr>
      </w:pPr>
    </w:p>
    <w:p w14:paraId="3D0143C2" w14:textId="77777777" w:rsidR="00884740" w:rsidRPr="001E6D5A" w:rsidRDefault="00884740" w:rsidP="004C665B">
      <w:pPr>
        <w:pBdr>
          <w:bottom w:val="single" w:sz="6" w:space="0" w:color="000000"/>
        </w:pBdr>
        <w:jc w:val="both"/>
        <w:rPr>
          <w:rFonts w:eastAsia="Calibri"/>
          <w:b/>
          <w:bCs/>
          <w:caps/>
          <w:sz w:val="20"/>
          <w:szCs w:val="20"/>
        </w:rPr>
      </w:pPr>
      <w:r w:rsidRPr="001E6D5A">
        <w:rPr>
          <w:rFonts w:eastAsia="Calibri"/>
          <w:b/>
          <w:bCs/>
          <w:caps/>
          <w:sz w:val="20"/>
          <w:szCs w:val="20"/>
        </w:rPr>
        <w:t>technical skills</w:t>
      </w:r>
    </w:p>
    <w:p w14:paraId="5ABA0C8C" w14:textId="77777777" w:rsidR="00F25B3F" w:rsidRPr="00F25B3F" w:rsidRDefault="00CB0259" w:rsidP="004C665B">
      <w:pPr>
        <w:pStyle w:val="ListParagraph"/>
        <w:numPr>
          <w:ilvl w:val="0"/>
          <w:numId w:val="40"/>
        </w:numPr>
        <w:jc w:val="both"/>
        <w:rPr>
          <w:sz w:val="20"/>
          <w:szCs w:val="20"/>
        </w:rPr>
      </w:pPr>
      <w:r w:rsidRPr="00F25B3F">
        <w:rPr>
          <w:rFonts w:eastAsia="Calibri"/>
          <w:b/>
          <w:bCs/>
          <w:sz w:val="20"/>
          <w:szCs w:val="20"/>
        </w:rPr>
        <w:t>Programming Languages:</w:t>
      </w:r>
      <w:r w:rsidR="00196324" w:rsidRPr="00F25B3F">
        <w:rPr>
          <w:rFonts w:eastAsia="Calibri"/>
          <w:sz w:val="20"/>
          <w:szCs w:val="20"/>
        </w:rPr>
        <w:t xml:space="preserve"> </w:t>
      </w:r>
      <w:r w:rsidR="00F25B3F" w:rsidRPr="00F25B3F">
        <w:rPr>
          <w:rFonts w:eastAsia="Calibri"/>
          <w:sz w:val="20"/>
          <w:szCs w:val="20"/>
        </w:rPr>
        <w:t>Java, Python, Go, JavaScript, TypeScript, SQL</w:t>
      </w:r>
    </w:p>
    <w:p w14:paraId="109988D7" w14:textId="77777777" w:rsidR="00F25B3F" w:rsidRDefault="00F25B3F" w:rsidP="004C665B">
      <w:pPr>
        <w:pStyle w:val="ListParagraph"/>
        <w:numPr>
          <w:ilvl w:val="0"/>
          <w:numId w:val="40"/>
        </w:numPr>
        <w:jc w:val="both"/>
        <w:rPr>
          <w:sz w:val="20"/>
          <w:szCs w:val="20"/>
        </w:rPr>
      </w:pPr>
      <w:r w:rsidRPr="00F25B3F">
        <w:rPr>
          <w:b/>
          <w:bCs/>
          <w:sz w:val="20"/>
          <w:szCs w:val="20"/>
        </w:rPr>
        <w:t>Backend Technologies:</w:t>
      </w:r>
      <w:r w:rsidRPr="00F25B3F">
        <w:rPr>
          <w:sz w:val="20"/>
          <w:szCs w:val="20"/>
        </w:rPr>
        <w:t xml:space="preserve"> Spring Boot, Microservices, Node.js, Flask, Next.js, Kafka</w:t>
      </w:r>
    </w:p>
    <w:p w14:paraId="35EC4533" w14:textId="77777777" w:rsidR="00F25B3F" w:rsidRDefault="00303E89" w:rsidP="004C665B">
      <w:pPr>
        <w:pStyle w:val="ListParagraph"/>
        <w:numPr>
          <w:ilvl w:val="0"/>
          <w:numId w:val="40"/>
        </w:numPr>
        <w:jc w:val="both"/>
        <w:rPr>
          <w:sz w:val="20"/>
          <w:szCs w:val="20"/>
        </w:rPr>
      </w:pPr>
      <w:r w:rsidRPr="00F25B3F">
        <w:rPr>
          <w:b/>
          <w:bCs/>
          <w:sz w:val="20"/>
          <w:szCs w:val="20"/>
        </w:rPr>
        <w:t>Frontend Technologies:</w:t>
      </w:r>
      <w:r w:rsidRPr="00F25B3F">
        <w:rPr>
          <w:sz w:val="20"/>
          <w:szCs w:val="20"/>
        </w:rPr>
        <w:t xml:space="preserve"> </w:t>
      </w:r>
      <w:r w:rsidR="00F25B3F" w:rsidRPr="00F25B3F">
        <w:rPr>
          <w:sz w:val="20"/>
          <w:szCs w:val="20"/>
        </w:rPr>
        <w:t>React, Angular, HTML5, CSS3, Bootstrap</w:t>
      </w:r>
    </w:p>
    <w:p w14:paraId="3C384062" w14:textId="226B8034" w:rsidR="00F25B3F" w:rsidRDefault="00F25B3F" w:rsidP="004C665B">
      <w:pPr>
        <w:pStyle w:val="ListParagraph"/>
        <w:numPr>
          <w:ilvl w:val="0"/>
          <w:numId w:val="40"/>
        </w:numPr>
        <w:jc w:val="both"/>
        <w:rPr>
          <w:sz w:val="20"/>
          <w:szCs w:val="20"/>
        </w:rPr>
      </w:pPr>
      <w:r w:rsidRPr="00F25B3F">
        <w:rPr>
          <w:b/>
          <w:bCs/>
          <w:sz w:val="20"/>
          <w:szCs w:val="20"/>
        </w:rPr>
        <w:t>Cloud &amp; DevOps:</w:t>
      </w:r>
      <w:r w:rsidRPr="00F25B3F">
        <w:rPr>
          <w:sz w:val="20"/>
          <w:szCs w:val="20"/>
        </w:rPr>
        <w:t xml:space="preserve"> AWS, GCP, Azure, Docker, Kubernetes, Jenkins, CI/CD, Terraform</w:t>
      </w:r>
    </w:p>
    <w:p w14:paraId="2217A366" w14:textId="3FB0127D" w:rsidR="00303E89" w:rsidRPr="00B172B9" w:rsidRDefault="00303E89" w:rsidP="004C665B">
      <w:pPr>
        <w:pStyle w:val="ListParagraph"/>
        <w:numPr>
          <w:ilvl w:val="0"/>
          <w:numId w:val="40"/>
        </w:numPr>
        <w:jc w:val="both"/>
        <w:rPr>
          <w:sz w:val="20"/>
          <w:szCs w:val="20"/>
        </w:rPr>
      </w:pPr>
      <w:r w:rsidRPr="00B172B9">
        <w:rPr>
          <w:b/>
          <w:bCs/>
          <w:sz w:val="20"/>
          <w:szCs w:val="20"/>
        </w:rPr>
        <w:t>Databases:</w:t>
      </w:r>
      <w:r w:rsidRPr="00B172B9">
        <w:rPr>
          <w:sz w:val="20"/>
          <w:szCs w:val="20"/>
        </w:rPr>
        <w:t xml:space="preserve"> MongoDB, MySQL, PostgreSQL, Oracle, NoSQL</w:t>
      </w:r>
      <w:r w:rsidR="00F25B3F">
        <w:rPr>
          <w:sz w:val="20"/>
          <w:szCs w:val="20"/>
        </w:rPr>
        <w:t>, SQLite</w:t>
      </w:r>
      <w:r w:rsidR="000B229C">
        <w:rPr>
          <w:sz w:val="20"/>
          <w:szCs w:val="20"/>
        </w:rPr>
        <w:t>, Firebase</w:t>
      </w:r>
    </w:p>
    <w:p w14:paraId="3699529B" w14:textId="1F5933EF" w:rsidR="00720C34" w:rsidRPr="00B172B9" w:rsidRDefault="00303E89" w:rsidP="004C665B">
      <w:pPr>
        <w:pStyle w:val="ListParagraph"/>
        <w:numPr>
          <w:ilvl w:val="0"/>
          <w:numId w:val="40"/>
        </w:numPr>
        <w:jc w:val="both"/>
        <w:rPr>
          <w:rFonts w:eastAsia="Calibri"/>
          <w:sz w:val="20"/>
          <w:szCs w:val="20"/>
        </w:rPr>
      </w:pPr>
      <w:r w:rsidRPr="00B172B9">
        <w:rPr>
          <w:b/>
          <w:bCs/>
          <w:sz w:val="20"/>
          <w:szCs w:val="20"/>
        </w:rPr>
        <w:t xml:space="preserve">Version Control &amp; </w:t>
      </w:r>
      <w:r w:rsidRPr="00B172B9">
        <w:rPr>
          <w:rFonts w:eastAsia="Calibri"/>
          <w:b/>
          <w:bCs/>
          <w:sz w:val="20"/>
          <w:szCs w:val="20"/>
        </w:rPr>
        <w:t>IDE</w:t>
      </w:r>
      <w:r w:rsidRPr="00B172B9">
        <w:rPr>
          <w:b/>
          <w:bCs/>
          <w:sz w:val="20"/>
          <w:szCs w:val="20"/>
        </w:rPr>
        <w:t>:</w:t>
      </w:r>
      <w:r w:rsidRPr="00B172B9">
        <w:rPr>
          <w:sz w:val="20"/>
          <w:szCs w:val="20"/>
        </w:rPr>
        <w:t xml:space="preserve"> Git, Bitbucket, GitHub, VS Code, </w:t>
      </w:r>
      <w:r w:rsidR="00F25B3F" w:rsidRPr="00B172B9">
        <w:rPr>
          <w:sz w:val="20"/>
          <w:szCs w:val="20"/>
        </w:rPr>
        <w:t xml:space="preserve">IntelliJ, </w:t>
      </w:r>
      <w:r w:rsidRPr="00B172B9">
        <w:rPr>
          <w:sz w:val="20"/>
          <w:szCs w:val="20"/>
        </w:rPr>
        <w:t>Eclipse</w:t>
      </w:r>
    </w:p>
    <w:p w14:paraId="1427DD57" w14:textId="7EDDF8C0" w:rsidR="00303E89" w:rsidRPr="00B172B9" w:rsidRDefault="00303E89" w:rsidP="004C665B">
      <w:pPr>
        <w:pStyle w:val="ListParagraph"/>
        <w:numPr>
          <w:ilvl w:val="0"/>
          <w:numId w:val="40"/>
        </w:numPr>
        <w:jc w:val="both"/>
        <w:rPr>
          <w:sz w:val="20"/>
          <w:szCs w:val="20"/>
        </w:rPr>
      </w:pPr>
      <w:r w:rsidRPr="00B172B9">
        <w:rPr>
          <w:b/>
          <w:bCs/>
          <w:sz w:val="20"/>
          <w:szCs w:val="20"/>
        </w:rPr>
        <w:t>Operating Systems:</w:t>
      </w:r>
      <w:r w:rsidRPr="00B172B9">
        <w:rPr>
          <w:sz w:val="20"/>
          <w:szCs w:val="20"/>
        </w:rPr>
        <w:t xml:space="preserve"> Windows, MacOS, Linux, Unix</w:t>
      </w:r>
    </w:p>
    <w:p w14:paraId="562D1481" w14:textId="77777777" w:rsidR="00303E89" w:rsidRPr="002604BB" w:rsidRDefault="00303E89" w:rsidP="004C665B">
      <w:pPr>
        <w:pStyle w:val="ListParagraph"/>
        <w:ind w:left="360"/>
        <w:jc w:val="both"/>
        <w:rPr>
          <w:rFonts w:eastAsia="Calibri"/>
          <w:sz w:val="20"/>
          <w:szCs w:val="20"/>
        </w:rPr>
      </w:pPr>
    </w:p>
    <w:p w14:paraId="5E0CD67F" w14:textId="238195B9" w:rsidR="00BA5A4B" w:rsidRPr="001E6D5A" w:rsidRDefault="00BA5A4B" w:rsidP="004C665B">
      <w:pPr>
        <w:pBdr>
          <w:bottom w:val="single" w:sz="6" w:space="0" w:color="000000"/>
        </w:pBdr>
        <w:jc w:val="both"/>
        <w:rPr>
          <w:rFonts w:eastAsia="Calibri"/>
          <w:b/>
          <w:bCs/>
          <w:caps/>
          <w:sz w:val="20"/>
          <w:szCs w:val="20"/>
        </w:rPr>
      </w:pPr>
      <w:r w:rsidRPr="001E6D5A">
        <w:rPr>
          <w:rFonts w:eastAsia="Calibri"/>
          <w:b/>
          <w:bCs/>
          <w:caps/>
          <w:sz w:val="20"/>
          <w:szCs w:val="20"/>
        </w:rPr>
        <w:t>certification</w:t>
      </w:r>
    </w:p>
    <w:p w14:paraId="5C79F858" w14:textId="2E8A02E9" w:rsidR="00196324" w:rsidRPr="00646AFB" w:rsidRDefault="00CB0259" w:rsidP="002465BB">
      <w:pPr>
        <w:pStyle w:val="ListParagraph"/>
        <w:numPr>
          <w:ilvl w:val="0"/>
          <w:numId w:val="41"/>
        </w:numPr>
        <w:jc w:val="both"/>
        <w:rPr>
          <w:rFonts w:eastAsia="Calibri"/>
          <w:sz w:val="20"/>
          <w:szCs w:val="20"/>
        </w:rPr>
      </w:pPr>
      <w:r w:rsidRPr="00646AFB">
        <w:rPr>
          <w:rFonts w:eastAsia="Calibri"/>
          <w:b/>
          <w:bCs/>
          <w:sz w:val="20"/>
          <w:szCs w:val="20"/>
        </w:rPr>
        <w:t>AWS Certified Cloud Practitioner,</w:t>
      </w:r>
      <w:r w:rsidRPr="00646AFB">
        <w:rPr>
          <w:rFonts w:eastAsia="Calibri"/>
          <w:sz w:val="20"/>
          <w:szCs w:val="20"/>
        </w:rPr>
        <w:t xml:space="preserve"> Amazon Web Services (AWS), March 2023</w:t>
      </w:r>
    </w:p>
    <w:sectPr w:rsidR="00196324" w:rsidRPr="00646AFB" w:rsidSect="00BA6AB1">
      <w:pgSz w:w="12242" w:h="19335" w:code="5"/>
      <w:pgMar w:top="720" w:right="720" w:bottom="720" w:left="720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0D7"/>
    <w:multiLevelType w:val="hybridMultilevel"/>
    <w:tmpl w:val="F4A4D62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5C78B3"/>
    <w:multiLevelType w:val="hybridMultilevel"/>
    <w:tmpl w:val="FCD044E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6272DF"/>
    <w:multiLevelType w:val="hybridMultilevel"/>
    <w:tmpl w:val="A0D6E16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375A7A"/>
    <w:multiLevelType w:val="hybridMultilevel"/>
    <w:tmpl w:val="805EF7A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7E58D6"/>
    <w:multiLevelType w:val="hybridMultilevel"/>
    <w:tmpl w:val="B32E8EA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D12BBB"/>
    <w:multiLevelType w:val="hybridMultilevel"/>
    <w:tmpl w:val="E04A0F5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0B4B26"/>
    <w:multiLevelType w:val="hybridMultilevel"/>
    <w:tmpl w:val="88D4C70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3E067B"/>
    <w:multiLevelType w:val="hybridMultilevel"/>
    <w:tmpl w:val="771607E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87271"/>
    <w:multiLevelType w:val="hybridMultilevel"/>
    <w:tmpl w:val="848C9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D6769"/>
    <w:multiLevelType w:val="hybridMultilevel"/>
    <w:tmpl w:val="F992F01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8B4FB4"/>
    <w:multiLevelType w:val="hybridMultilevel"/>
    <w:tmpl w:val="B5DAF4A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59849B5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0C7176"/>
    <w:multiLevelType w:val="hybridMultilevel"/>
    <w:tmpl w:val="764252E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A86499"/>
    <w:multiLevelType w:val="hybridMultilevel"/>
    <w:tmpl w:val="2A626B7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4547E0"/>
    <w:multiLevelType w:val="hybridMultilevel"/>
    <w:tmpl w:val="4CD2ACB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B51325"/>
    <w:multiLevelType w:val="hybridMultilevel"/>
    <w:tmpl w:val="32AEA4E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EC32C0E"/>
    <w:multiLevelType w:val="hybridMultilevel"/>
    <w:tmpl w:val="BAA83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01EA1"/>
    <w:multiLevelType w:val="hybridMultilevel"/>
    <w:tmpl w:val="8B3AA85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0347FB"/>
    <w:multiLevelType w:val="hybridMultilevel"/>
    <w:tmpl w:val="D72EC1DE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D00C09"/>
    <w:multiLevelType w:val="hybridMultilevel"/>
    <w:tmpl w:val="C42C704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5A7997"/>
    <w:multiLevelType w:val="hybridMultilevel"/>
    <w:tmpl w:val="BDF4E4A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281C2C"/>
    <w:multiLevelType w:val="hybridMultilevel"/>
    <w:tmpl w:val="EB48BCF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F07121"/>
    <w:multiLevelType w:val="hybridMultilevel"/>
    <w:tmpl w:val="87F8D31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4A6AAA"/>
    <w:multiLevelType w:val="hybridMultilevel"/>
    <w:tmpl w:val="015A598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8B2C7F"/>
    <w:multiLevelType w:val="hybridMultilevel"/>
    <w:tmpl w:val="631EEEC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4AE1911"/>
    <w:multiLevelType w:val="hybridMultilevel"/>
    <w:tmpl w:val="C360E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334108"/>
    <w:multiLevelType w:val="hybridMultilevel"/>
    <w:tmpl w:val="75DE45D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6EA11E2"/>
    <w:multiLevelType w:val="hybridMultilevel"/>
    <w:tmpl w:val="68F4E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96B6F"/>
    <w:multiLevelType w:val="hybridMultilevel"/>
    <w:tmpl w:val="A2203D5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6A5557"/>
    <w:multiLevelType w:val="hybridMultilevel"/>
    <w:tmpl w:val="77988CB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FEF1A0B"/>
    <w:multiLevelType w:val="hybridMultilevel"/>
    <w:tmpl w:val="B4440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3B057E"/>
    <w:multiLevelType w:val="hybridMultilevel"/>
    <w:tmpl w:val="D67CD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D22CF8"/>
    <w:multiLevelType w:val="hybridMultilevel"/>
    <w:tmpl w:val="96E2E166"/>
    <w:lvl w:ilvl="0" w:tplc="77E4FCB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0C6499"/>
    <w:multiLevelType w:val="hybridMultilevel"/>
    <w:tmpl w:val="4180443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6A6451"/>
    <w:multiLevelType w:val="hybridMultilevel"/>
    <w:tmpl w:val="862A587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321F2C"/>
    <w:multiLevelType w:val="hybridMultilevel"/>
    <w:tmpl w:val="49F0D70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8B7C2E"/>
    <w:multiLevelType w:val="hybridMultilevel"/>
    <w:tmpl w:val="89A065E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CC6384C"/>
    <w:multiLevelType w:val="hybridMultilevel"/>
    <w:tmpl w:val="D01C4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42048E"/>
    <w:multiLevelType w:val="hybridMultilevel"/>
    <w:tmpl w:val="EBCA2D8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B50CCF"/>
    <w:multiLevelType w:val="hybridMultilevel"/>
    <w:tmpl w:val="0AA23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D77FC0"/>
    <w:multiLevelType w:val="hybridMultilevel"/>
    <w:tmpl w:val="BD9A76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251DC4"/>
    <w:multiLevelType w:val="hybridMultilevel"/>
    <w:tmpl w:val="5F8870C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A55610"/>
    <w:multiLevelType w:val="hybridMultilevel"/>
    <w:tmpl w:val="B9EC27C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C256B67"/>
    <w:multiLevelType w:val="hybridMultilevel"/>
    <w:tmpl w:val="2B885A7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1732335">
    <w:abstractNumId w:val="22"/>
  </w:num>
  <w:num w:numId="2" w16cid:durableId="1817143485">
    <w:abstractNumId w:val="11"/>
  </w:num>
  <w:num w:numId="3" w16cid:durableId="2108383024">
    <w:abstractNumId w:val="35"/>
  </w:num>
  <w:num w:numId="4" w16cid:durableId="1364283324">
    <w:abstractNumId w:val="5"/>
  </w:num>
  <w:num w:numId="5" w16cid:durableId="141434910">
    <w:abstractNumId w:val="40"/>
  </w:num>
  <w:num w:numId="6" w16cid:durableId="341207120">
    <w:abstractNumId w:val="37"/>
  </w:num>
  <w:num w:numId="7" w16cid:durableId="1376079262">
    <w:abstractNumId w:val="2"/>
  </w:num>
  <w:num w:numId="8" w16cid:durableId="431244441">
    <w:abstractNumId w:val="25"/>
  </w:num>
  <w:num w:numId="9" w16cid:durableId="887692276">
    <w:abstractNumId w:val="19"/>
  </w:num>
  <w:num w:numId="10" w16cid:durableId="834999072">
    <w:abstractNumId w:val="9"/>
  </w:num>
  <w:num w:numId="11" w16cid:durableId="2116515957">
    <w:abstractNumId w:val="10"/>
  </w:num>
  <w:num w:numId="12" w16cid:durableId="1527907359">
    <w:abstractNumId w:val="24"/>
  </w:num>
  <w:num w:numId="13" w16cid:durableId="773015687">
    <w:abstractNumId w:val="14"/>
  </w:num>
  <w:num w:numId="14" w16cid:durableId="1078936999">
    <w:abstractNumId w:val="26"/>
  </w:num>
  <w:num w:numId="15" w16cid:durableId="1345746464">
    <w:abstractNumId w:val="17"/>
  </w:num>
  <w:num w:numId="16" w16cid:durableId="1112554868">
    <w:abstractNumId w:val="21"/>
  </w:num>
  <w:num w:numId="17" w16cid:durableId="968047658">
    <w:abstractNumId w:val="30"/>
  </w:num>
  <w:num w:numId="18" w16cid:durableId="401487007">
    <w:abstractNumId w:val="38"/>
  </w:num>
  <w:num w:numId="19" w16cid:durableId="1579056481">
    <w:abstractNumId w:val="31"/>
  </w:num>
  <w:num w:numId="20" w16cid:durableId="754015890">
    <w:abstractNumId w:val="28"/>
  </w:num>
  <w:num w:numId="21" w16cid:durableId="1624574513">
    <w:abstractNumId w:val="7"/>
  </w:num>
  <w:num w:numId="22" w16cid:durableId="1062369182">
    <w:abstractNumId w:val="16"/>
  </w:num>
  <w:num w:numId="23" w16cid:durableId="988939577">
    <w:abstractNumId w:val="42"/>
  </w:num>
  <w:num w:numId="24" w16cid:durableId="4744767">
    <w:abstractNumId w:val="20"/>
  </w:num>
  <w:num w:numId="25" w16cid:durableId="2053075367">
    <w:abstractNumId w:val="33"/>
  </w:num>
  <w:num w:numId="26" w16cid:durableId="1966696437">
    <w:abstractNumId w:val="0"/>
  </w:num>
  <w:num w:numId="27" w16cid:durableId="350111457">
    <w:abstractNumId w:val="27"/>
  </w:num>
  <w:num w:numId="28" w16cid:durableId="1796607005">
    <w:abstractNumId w:val="32"/>
  </w:num>
  <w:num w:numId="29" w16cid:durableId="436291115">
    <w:abstractNumId w:val="15"/>
  </w:num>
  <w:num w:numId="30" w16cid:durableId="230577738">
    <w:abstractNumId w:val="34"/>
  </w:num>
  <w:num w:numId="31" w16cid:durableId="642076498">
    <w:abstractNumId w:val="18"/>
  </w:num>
  <w:num w:numId="32" w16cid:durableId="59525417">
    <w:abstractNumId w:val="29"/>
  </w:num>
  <w:num w:numId="33" w16cid:durableId="936643373">
    <w:abstractNumId w:val="39"/>
  </w:num>
  <w:num w:numId="34" w16cid:durableId="510997969">
    <w:abstractNumId w:val="8"/>
  </w:num>
  <w:num w:numId="35" w16cid:durableId="770471813">
    <w:abstractNumId w:val="1"/>
  </w:num>
  <w:num w:numId="36" w16cid:durableId="1740786354">
    <w:abstractNumId w:val="23"/>
  </w:num>
  <w:num w:numId="37" w16cid:durableId="1896504658">
    <w:abstractNumId w:val="36"/>
  </w:num>
  <w:num w:numId="38" w16cid:durableId="1293361709">
    <w:abstractNumId w:val="4"/>
  </w:num>
  <w:num w:numId="39" w16cid:durableId="996885872">
    <w:abstractNumId w:val="13"/>
  </w:num>
  <w:num w:numId="40" w16cid:durableId="569534217">
    <w:abstractNumId w:val="3"/>
  </w:num>
  <w:num w:numId="41" w16cid:durableId="999389046">
    <w:abstractNumId w:val="12"/>
  </w:num>
  <w:num w:numId="42" w16cid:durableId="677005182">
    <w:abstractNumId w:val="41"/>
  </w:num>
  <w:num w:numId="43" w16cid:durableId="1983922327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gutterAtTop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B3"/>
    <w:rsid w:val="00010A99"/>
    <w:rsid w:val="00013289"/>
    <w:rsid w:val="000139CC"/>
    <w:rsid w:val="000256F4"/>
    <w:rsid w:val="000406B1"/>
    <w:rsid w:val="00040F4D"/>
    <w:rsid w:val="000521AD"/>
    <w:rsid w:val="00056B46"/>
    <w:rsid w:val="00084E9D"/>
    <w:rsid w:val="000852FE"/>
    <w:rsid w:val="000978E7"/>
    <w:rsid w:val="000A0762"/>
    <w:rsid w:val="000A773C"/>
    <w:rsid w:val="000A7C70"/>
    <w:rsid w:val="000B229C"/>
    <w:rsid w:val="000B3415"/>
    <w:rsid w:val="000B3894"/>
    <w:rsid w:val="000C6A8C"/>
    <w:rsid w:val="000C7493"/>
    <w:rsid w:val="000C7B7D"/>
    <w:rsid w:val="000D5384"/>
    <w:rsid w:val="000D5DE1"/>
    <w:rsid w:val="000E39F0"/>
    <w:rsid w:val="000F5E07"/>
    <w:rsid w:val="00100E68"/>
    <w:rsid w:val="00105F83"/>
    <w:rsid w:val="00110A73"/>
    <w:rsid w:val="001160E3"/>
    <w:rsid w:val="001260E1"/>
    <w:rsid w:val="001434ED"/>
    <w:rsid w:val="0014718E"/>
    <w:rsid w:val="00160518"/>
    <w:rsid w:val="00162998"/>
    <w:rsid w:val="001713A3"/>
    <w:rsid w:val="00176B8E"/>
    <w:rsid w:val="00190AE3"/>
    <w:rsid w:val="00191959"/>
    <w:rsid w:val="00194F04"/>
    <w:rsid w:val="00196324"/>
    <w:rsid w:val="00197A76"/>
    <w:rsid w:val="001A0EFA"/>
    <w:rsid w:val="001B4115"/>
    <w:rsid w:val="001B5051"/>
    <w:rsid w:val="001C4A9B"/>
    <w:rsid w:val="001D1628"/>
    <w:rsid w:val="001D2108"/>
    <w:rsid w:val="001E0422"/>
    <w:rsid w:val="001E6D5A"/>
    <w:rsid w:val="001E6D99"/>
    <w:rsid w:val="001F1EF2"/>
    <w:rsid w:val="00201876"/>
    <w:rsid w:val="002031A9"/>
    <w:rsid w:val="002042AA"/>
    <w:rsid w:val="0021691E"/>
    <w:rsid w:val="0022216C"/>
    <w:rsid w:val="002249D3"/>
    <w:rsid w:val="00224C38"/>
    <w:rsid w:val="002532F1"/>
    <w:rsid w:val="002564B2"/>
    <w:rsid w:val="002604BB"/>
    <w:rsid w:val="002805DB"/>
    <w:rsid w:val="00296093"/>
    <w:rsid w:val="002B00C7"/>
    <w:rsid w:val="002B2DC8"/>
    <w:rsid w:val="002C02E9"/>
    <w:rsid w:val="002C3EC0"/>
    <w:rsid w:val="002C4B7F"/>
    <w:rsid w:val="002D41F7"/>
    <w:rsid w:val="002E4DE5"/>
    <w:rsid w:val="002F7899"/>
    <w:rsid w:val="00303E89"/>
    <w:rsid w:val="00315D8F"/>
    <w:rsid w:val="00317CE5"/>
    <w:rsid w:val="00320061"/>
    <w:rsid w:val="0034304D"/>
    <w:rsid w:val="003455DF"/>
    <w:rsid w:val="00350243"/>
    <w:rsid w:val="0035484D"/>
    <w:rsid w:val="00354A97"/>
    <w:rsid w:val="00367782"/>
    <w:rsid w:val="00376B17"/>
    <w:rsid w:val="003837F9"/>
    <w:rsid w:val="003853B7"/>
    <w:rsid w:val="0039109B"/>
    <w:rsid w:val="003917F9"/>
    <w:rsid w:val="003A1587"/>
    <w:rsid w:val="003A353F"/>
    <w:rsid w:val="003A48A3"/>
    <w:rsid w:val="003A6844"/>
    <w:rsid w:val="003A708A"/>
    <w:rsid w:val="003B00B0"/>
    <w:rsid w:val="003B3DCB"/>
    <w:rsid w:val="003B688C"/>
    <w:rsid w:val="003B7384"/>
    <w:rsid w:val="003D202D"/>
    <w:rsid w:val="003D467C"/>
    <w:rsid w:val="003D60DE"/>
    <w:rsid w:val="003E320D"/>
    <w:rsid w:val="003E45CE"/>
    <w:rsid w:val="003E7389"/>
    <w:rsid w:val="003F48AC"/>
    <w:rsid w:val="004068B7"/>
    <w:rsid w:val="00410693"/>
    <w:rsid w:val="004124EC"/>
    <w:rsid w:val="004144D4"/>
    <w:rsid w:val="00417210"/>
    <w:rsid w:val="00427502"/>
    <w:rsid w:val="00457190"/>
    <w:rsid w:val="00472938"/>
    <w:rsid w:val="004938A2"/>
    <w:rsid w:val="004A3C7E"/>
    <w:rsid w:val="004A5BA0"/>
    <w:rsid w:val="004B2125"/>
    <w:rsid w:val="004B56A9"/>
    <w:rsid w:val="004C61F9"/>
    <w:rsid w:val="004C665B"/>
    <w:rsid w:val="004C6660"/>
    <w:rsid w:val="004D12B5"/>
    <w:rsid w:val="004D1607"/>
    <w:rsid w:val="004D29E3"/>
    <w:rsid w:val="004E0A49"/>
    <w:rsid w:val="0050050D"/>
    <w:rsid w:val="005031E2"/>
    <w:rsid w:val="00506725"/>
    <w:rsid w:val="00506C93"/>
    <w:rsid w:val="005126C0"/>
    <w:rsid w:val="00512A80"/>
    <w:rsid w:val="00522126"/>
    <w:rsid w:val="0052346F"/>
    <w:rsid w:val="00523BAA"/>
    <w:rsid w:val="0052575E"/>
    <w:rsid w:val="00545970"/>
    <w:rsid w:val="005460BA"/>
    <w:rsid w:val="00550A7B"/>
    <w:rsid w:val="00580DE5"/>
    <w:rsid w:val="0059643A"/>
    <w:rsid w:val="005A01D1"/>
    <w:rsid w:val="005A4918"/>
    <w:rsid w:val="005B04D6"/>
    <w:rsid w:val="005B7072"/>
    <w:rsid w:val="005C5545"/>
    <w:rsid w:val="005D5FD2"/>
    <w:rsid w:val="005E7E6C"/>
    <w:rsid w:val="006143A3"/>
    <w:rsid w:val="006350C3"/>
    <w:rsid w:val="00644DF7"/>
    <w:rsid w:val="00646AFB"/>
    <w:rsid w:val="00665DF4"/>
    <w:rsid w:val="006862D3"/>
    <w:rsid w:val="006A332F"/>
    <w:rsid w:val="006A4277"/>
    <w:rsid w:val="006A66A2"/>
    <w:rsid w:val="006D0540"/>
    <w:rsid w:val="006E052C"/>
    <w:rsid w:val="006F01B8"/>
    <w:rsid w:val="006F5353"/>
    <w:rsid w:val="006F69E2"/>
    <w:rsid w:val="006F7287"/>
    <w:rsid w:val="00700B36"/>
    <w:rsid w:val="00702527"/>
    <w:rsid w:val="007067B7"/>
    <w:rsid w:val="00716090"/>
    <w:rsid w:val="00720C34"/>
    <w:rsid w:val="00721768"/>
    <w:rsid w:val="00723049"/>
    <w:rsid w:val="00724203"/>
    <w:rsid w:val="00726140"/>
    <w:rsid w:val="00726AB7"/>
    <w:rsid w:val="0073601B"/>
    <w:rsid w:val="00743DE7"/>
    <w:rsid w:val="00743E82"/>
    <w:rsid w:val="0074489D"/>
    <w:rsid w:val="007465BD"/>
    <w:rsid w:val="007567AC"/>
    <w:rsid w:val="00763E58"/>
    <w:rsid w:val="007717BB"/>
    <w:rsid w:val="007751DE"/>
    <w:rsid w:val="007755DC"/>
    <w:rsid w:val="00786EF2"/>
    <w:rsid w:val="007A07A8"/>
    <w:rsid w:val="007A438E"/>
    <w:rsid w:val="007C6083"/>
    <w:rsid w:val="007C772A"/>
    <w:rsid w:val="007E2DE9"/>
    <w:rsid w:val="007E2FB2"/>
    <w:rsid w:val="007E5300"/>
    <w:rsid w:val="00806F08"/>
    <w:rsid w:val="008078C5"/>
    <w:rsid w:val="0081381F"/>
    <w:rsid w:val="008159E2"/>
    <w:rsid w:val="00816D42"/>
    <w:rsid w:val="00816FBA"/>
    <w:rsid w:val="00850557"/>
    <w:rsid w:val="00867EA0"/>
    <w:rsid w:val="00870127"/>
    <w:rsid w:val="0087581F"/>
    <w:rsid w:val="0087589C"/>
    <w:rsid w:val="00880949"/>
    <w:rsid w:val="00884740"/>
    <w:rsid w:val="0089440C"/>
    <w:rsid w:val="008971FF"/>
    <w:rsid w:val="008A6E2B"/>
    <w:rsid w:val="008A70F2"/>
    <w:rsid w:val="008D0531"/>
    <w:rsid w:val="008D08FF"/>
    <w:rsid w:val="008D1158"/>
    <w:rsid w:val="008D3B05"/>
    <w:rsid w:val="008E0478"/>
    <w:rsid w:val="008E4696"/>
    <w:rsid w:val="008E5D20"/>
    <w:rsid w:val="00901166"/>
    <w:rsid w:val="00914288"/>
    <w:rsid w:val="009216E1"/>
    <w:rsid w:val="00922E1F"/>
    <w:rsid w:val="009333A8"/>
    <w:rsid w:val="0094072D"/>
    <w:rsid w:val="00940B01"/>
    <w:rsid w:val="00940BE8"/>
    <w:rsid w:val="009435B9"/>
    <w:rsid w:val="009439BE"/>
    <w:rsid w:val="0095214C"/>
    <w:rsid w:val="00976F99"/>
    <w:rsid w:val="0098127B"/>
    <w:rsid w:val="00986EAF"/>
    <w:rsid w:val="009A3FAC"/>
    <w:rsid w:val="009B7D23"/>
    <w:rsid w:val="009C2EF1"/>
    <w:rsid w:val="009D0EE5"/>
    <w:rsid w:val="009D127C"/>
    <w:rsid w:val="009D4FB8"/>
    <w:rsid w:val="009E0893"/>
    <w:rsid w:val="009E50B5"/>
    <w:rsid w:val="009F253F"/>
    <w:rsid w:val="00A12656"/>
    <w:rsid w:val="00A14175"/>
    <w:rsid w:val="00A3001E"/>
    <w:rsid w:val="00A36C87"/>
    <w:rsid w:val="00A410FD"/>
    <w:rsid w:val="00A41B80"/>
    <w:rsid w:val="00A46CE4"/>
    <w:rsid w:val="00A47EF8"/>
    <w:rsid w:val="00A6075F"/>
    <w:rsid w:val="00A7457D"/>
    <w:rsid w:val="00A76E6F"/>
    <w:rsid w:val="00A81D9B"/>
    <w:rsid w:val="00A85BED"/>
    <w:rsid w:val="00A93D4C"/>
    <w:rsid w:val="00A9674D"/>
    <w:rsid w:val="00AA0C02"/>
    <w:rsid w:val="00AA2B52"/>
    <w:rsid w:val="00AA4E90"/>
    <w:rsid w:val="00AA7FF9"/>
    <w:rsid w:val="00AB1079"/>
    <w:rsid w:val="00AB1FDA"/>
    <w:rsid w:val="00AB5901"/>
    <w:rsid w:val="00AC11C6"/>
    <w:rsid w:val="00AE2CAE"/>
    <w:rsid w:val="00AF60BC"/>
    <w:rsid w:val="00B07C2C"/>
    <w:rsid w:val="00B10F66"/>
    <w:rsid w:val="00B15E31"/>
    <w:rsid w:val="00B172B9"/>
    <w:rsid w:val="00B20DC0"/>
    <w:rsid w:val="00B26335"/>
    <w:rsid w:val="00B432C6"/>
    <w:rsid w:val="00B564DF"/>
    <w:rsid w:val="00B56EAE"/>
    <w:rsid w:val="00B606F5"/>
    <w:rsid w:val="00B60795"/>
    <w:rsid w:val="00B82F57"/>
    <w:rsid w:val="00B854EF"/>
    <w:rsid w:val="00B8662E"/>
    <w:rsid w:val="00B90359"/>
    <w:rsid w:val="00B94DFE"/>
    <w:rsid w:val="00BA5A4B"/>
    <w:rsid w:val="00BA6AB1"/>
    <w:rsid w:val="00BB0E93"/>
    <w:rsid w:val="00BB17ED"/>
    <w:rsid w:val="00BB507F"/>
    <w:rsid w:val="00BC738E"/>
    <w:rsid w:val="00BD325E"/>
    <w:rsid w:val="00BF1B26"/>
    <w:rsid w:val="00C10060"/>
    <w:rsid w:val="00C15F24"/>
    <w:rsid w:val="00C17724"/>
    <w:rsid w:val="00C2474E"/>
    <w:rsid w:val="00C526E8"/>
    <w:rsid w:val="00C528EA"/>
    <w:rsid w:val="00C6215B"/>
    <w:rsid w:val="00C62A67"/>
    <w:rsid w:val="00C65888"/>
    <w:rsid w:val="00C81076"/>
    <w:rsid w:val="00C92B9E"/>
    <w:rsid w:val="00C95077"/>
    <w:rsid w:val="00CA059C"/>
    <w:rsid w:val="00CA4FBF"/>
    <w:rsid w:val="00CA715E"/>
    <w:rsid w:val="00CB0259"/>
    <w:rsid w:val="00CB5824"/>
    <w:rsid w:val="00CB66CA"/>
    <w:rsid w:val="00CC3870"/>
    <w:rsid w:val="00CE12DD"/>
    <w:rsid w:val="00CF1DB4"/>
    <w:rsid w:val="00CF3E55"/>
    <w:rsid w:val="00D0129D"/>
    <w:rsid w:val="00D04129"/>
    <w:rsid w:val="00D10D68"/>
    <w:rsid w:val="00D1549E"/>
    <w:rsid w:val="00D25053"/>
    <w:rsid w:val="00D34BE8"/>
    <w:rsid w:val="00D43A13"/>
    <w:rsid w:val="00D5047D"/>
    <w:rsid w:val="00D66530"/>
    <w:rsid w:val="00D9117A"/>
    <w:rsid w:val="00D92FB7"/>
    <w:rsid w:val="00DA17A0"/>
    <w:rsid w:val="00DB0B41"/>
    <w:rsid w:val="00DB4973"/>
    <w:rsid w:val="00DB4DE6"/>
    <w:rsid w:val="00DC5E00"/>
    <w:rsid w:val="00E02003"/>
    <w:rsid w:val="00E11B9C"/>
    <w:rsid w:val="00E20EFD"/>
    <w:rsid w:val="00E24F2A"/>
    <w:rsid w:val="00E263BD"/>
    <w:rsid w:val="00E52B76"/>
    <w:rsid w:val="00E545F8"/>
    <w:rsid w:val="00E60CC1"/>
    <w:rsid w:val="00E66CEC"/>
    <w:rsid w:val="00E844A4"/>
    <w:rsid w:val="00E852C6"/>
    <w:rsid w:val="00E87564"/>
    <w:rsid w:val="00EA2450"/>
    <w:rsid w:val="00EA71A4"/>
    <w:rsid w:val="00EA7B1B"/>
    <w:rsid w:val="00EB2695"/>
    <w:rsid w:val="00EB630C"/>
    <w:rsid w:val="00ED1922"/>
    <w:rsid w:val="00ED6813"/>
    <w:rsid w:val="00EF32CA"/>
    <w:rsid w:val="00EF346D"/>
    <w:rsid w:val="00F0370B"/>
    <w:rsid w:val="00F03DB3"/>
    <w:rsid w:val="00F1136E"/>
    <w:rsid w:val="00F176A1"/>
    <w:rsid w:val="00F2440C"/>
    <w:rsid w:val="00F25B3F"/>
    <w:rsid w:val="00F25C30"/>
    <w:rsid w:val="00F26D8F"/>
    <w:rsid w:val="00F34B15"/>
    <w:rsid w:val="00F34B21"/>
    <w:rsid w:val="00F35FF2"/>
    <w:rsid w:val="00F363A5"/>
    <w:rsid w:val="00F40547"/>
    <w:rsid w:val="00F42DD2"/>
    <w:rsid w:val="00F4393B"/>
    <w:rsid w:val="00F43B0F"/>
    <w:rsid w:val="00F445F2"/>
    <w:rsid w:val="00F455E6"/>
    <w:rsid w:val="00F50C31"/>
    <w:rsid w:val="00F566FF"/>
    <w:rsid w:val="00F57109"/>
    <w:rsid w:val="00F63521"/>
    <w:rsid w:val="00F76781"/>
    <w:rsid w:val="00F82CE3"/>
    <w:rsid w:val="00F83AB9"/>
    <w:rsid w:val="00F8739A"/>
    <w:rsid w:val="00F9525E"/>
    <w:rsid w:val="00F9567A"/>
    <w:rsid w:val="00F97211"/>
    <w:rsid w:val="00FA3099"/>
    <w:rsid w:val="00FA455D"/>
    <w:rsid w:val="00FB0B43"/>
    <w:rsid w:val="00FB0FE5"/>
    <w:rsid w:val="00FB3036"/>
    <w:rsid w:val="00FC1D6E"/>
    <w:rsid w:val="00FC5DE3"/>
    <w:rsid w:val="00FD23B7"/>
    <w:rsid w:val="00FE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8800"/>
  <w15:docId w15:val="{D17AC4BA-0298-4B96-A7E1-DC5FA8CF5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paragraph" w:styleId="ListParagraph">
    <w:name w:val="List Paragraph"/>
    <w:basedOn w:val="Normal"/>
    <w:uiPriority w:val="34"/>
    <w:qFormat/>
    <w:rsid w:val="00901166"/>
    <w:pPr>
      <w:ind w:left="720"/>
      <w:contextualSpacing/>
    </w:pPr>
  </w:style>
  <w:style w:type="paragraph" w:customStyle="1" w:styleId="Default">
    <w:name w:val="Default"/>
    <w:rsid w:val="00884740"/>
    <w:pPr>
      <w:autoSpaceDE w:val="0"/>
      <w:autoSpaceDN w:val="0"/>
      <w:adjustRightInd w:val="0"/>
    </w:pPr>
    <w:rPr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0852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3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27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4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2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7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8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1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46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8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202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3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8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88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7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6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0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65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94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1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1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1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5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1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5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2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9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78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585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9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63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44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9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33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17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01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0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76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403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4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7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58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95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4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88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385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06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3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al25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iral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iral-gandhi4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2CA2C-D603-4328-AE85-ABCD41614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MIRAL G</dc:creator>
  <cp:lastModifiedBy>MIRAL G</cp:lastModifiedBy>
  <cp:revision>7</cp:revision>
  <cp:lastPrinted>2025-06-09T08:46:00Z</cp:lastPrinted>
  <dcterms:created xsi:type="dcterms:W3CDTF">2025-06-03T01:36:00Z</dcterms:created>
  <dcterms:modified xsi:type="dcterms:W3CDTF">2025-06-09T08:48:00Z</dcterms:modified>
</cp:coreProperties>
</file>